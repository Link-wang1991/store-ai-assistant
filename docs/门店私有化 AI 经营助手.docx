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门店私有化 AI 经营助手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NkX9G" w:id="0"/>
      <w:r>
        <w:rPr>
          <w:rFonts w:ascii="宋体" w:hAnsi="Times New Roman" w:eastAsia="宋体"/>
        </w:rPr>
        <w:t>门店私有化 AI 经营助手产品说明书</w:t>
      </w:r>
    </w:p>
    <w:bookmarkEnd w:id="0"/>
    <w:bookmarkStart w:name="oh4ME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一、产品名称</w:t>
      </w:r>
    </w:p>
    <w:bookmarkEnd w:id="1"/>
    <w:bookmarkStart w:name="u47a77cfe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暂定名称：</w:t>
      </w:r>
    </w:p>
    <w:bookmarkEnd w:id="2"/>
    <w:bookmarkStart w:name="ud8e4e161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门店 AI 经营助手</w:t>
      </w:r>
    </w:p>
    <w:bookmarkEnd w:id="3"/>
    <w:bookmarkStart w:name="u59c163b0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也可以叫：</w:t>
      </w:r>
    </w:p>
    <w:bookmarkEnd w:id="4"/>
    <w:bookmarkStart w:name="uf1aef006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品牌门店私有 AI 助手</w:t>
      </w:r>
    </w:p>
    <w:bookmarkEnd w:id="5"/>
    <w:bookmarkStart w:name="uab94b748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美容院 AI 员工助手</w:t>
      </w:r>
    </w:p>
    <w:bookmarkEnd w:id="6"/>
    <w:bookmarkStart w:name="uc367568a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门店版 Hermes</w:t>
      </w:r>
    </w:p>
    <w:bookmarkEnd w:id="7"/>
    <w:bookmarkStart w:name="u5c6de199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品牌门店 AI 工作台</w:t>
      </w:r>
    </w:p>
    <w:bookmarkEnd w:id="8"/>
    <w:bookmarkStart w:name="u70a44e84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门店私有化 AI 经营系统</w:t>
      </w:r>
    </w:p>
    <w:bookmarkEnd w:id="9"/>
    <w:bookmarkStart w:name="u175cff79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内部理解：</w:t>
      </w:r>
    </w:p>
    <w:bookmarkEnd w:id="1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615aba75" w:id="11"/>
      <w:r>
        <w:rPr>
          <w:rFonts w:ascii="宋体" w:hAnsi="Times New Roman" w:eastAsia="宋体"/>
          <w:b w:val="false"/>
          <w:i w:val="false"/>
          <w:color w:val="808080"/>
          <w:sz w:val="22"/>
        </w:rPr>
        <w:t>这是一个面向美容院、皮肤管理、SPA、医美轻医美门店的“私有化 Hermes”，帮助门店把自己的项目、话术、活动、SOP、员工岗位、老板经验和经营数据沉淀成一个可对话、可管理、可复盘的 AI 工作系统。</w:t>
      </w:r>
    </w:p>
    <w:bookmarkEnd w:id="11"/>
    <w:bookmarkStart w:name="HevE2" w:id="1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2"/>
    <w:bookmarkStart w:name="rQxcf" w:id="1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二、产品目的</w:t>
      </w:r>
    </w:p>
    <w:bookmarkEnd w:id="13"/>
    <w:bookmarkStart w:name="u4c5a5d2d" w:id="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本产品的核心目的不是做一个普通聊天机器人，而是帮助品牌型门店解决以下问题：</w:t>
      </w:r>
    </w:p>
    <w:bookmarkEnd w:id="14"/>
    <w:bookmarkStart w:name="u8c3e278c" w:id="1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老板经验无法复制；</w:t>
      </w:r>
    </w:p>
    <w:bookmarkEnd w:id="15"/>
    <w:bookmarkStart w:name="u34f38230" w:id="16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新员工培训效率低；</w:t>
      </w:r>
    </w:p>
    <w:bookmarkEnd w:id="16"/>
    <w:bookmarkStart w:name="uaccba063" w:id="1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员工话术不统一；</w:t>
      </w:r>
    </w:p>
    <w:bookmarkEnd w:id="17"/>
    <w:bookmarkStart w:name="u7766c4c9" w:id="18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活动更新后员工不会讲；</w:t>
      </w:r>
    </w:p>
    <w:bookmarkEnd w:id="18"/>
    <w:bookmarkStart w:name="u989484b5" w:id="19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门店 SOP 难落地；</w:t>
      </w:r>
    </w:p>
    <w:bookmarkEnd w:id="19"/>
    <w:bookmarkStart w:name="u28cb9a8c" w:id="2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客户异议处理能力参差不齐；</w:t>
      </w:r>
    </w:p>
    <w:bookmarkEnd w:id="20"/>
    <w:bookmarkStart w:name="uc297aa1c" w:id="21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员工遇到风险问题容易乱答；</w:t>
      </w:r>
    </w:p>
    <w:bookmarkEnd w:id="21"/>
    <w:bookmarkStart w:name="uc41bfaaf" w:id="22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老板不在店里时很难掌握真实经营状态；</w:t>
      </w:r>
    </w:p>
    <w:bookmarkEnd w:id="22"/>
    <w:bookmarkStart w:name="ud24f9a42" w:id="23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知识散落在微信、表格、文档、图片里，没有统一沉淀；</w:t>
      </w:r>
    </w:p>
    <w:bookmarkEnd w:id="23"/>
    <w:bookmarkStart w:name="u5579b7e2" w:id="24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员工能力短板和知识库缺口无法被系统发现。</w:t>
      </w:r>
    </w:p>
    <w:bookmarkEnd w:id="24"/>
    <w:bookmarkStart w:name="u1f1a5a1a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最终目标：</w:t>
      </w:r>
    </w:p>
    <w:bookmarkEnd w:id="25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102552f7" w:id="26"/>
      <w:r>
        <w:rPr>
          <w:rFonts w:ascii="宋体" w:hAnsi="Times New Roman" w:eastAsia="宋体"/>
          <w:b w:val="false"/>
          <w:i w:val="false"/>
          <w:color w:val="808080"/>
          <w:sz w:val="22"/>
        </w:rPr>
        <w:t>把一家门店从“靠老板个人经验管理”，升级成“靠标准化知识库 + AI 工作助手 + 数据化后台管理”。</w:t>
      </w:r>
    </w:p>
    <w:bookmarkEnd w:id="26"/>
    <w:bookmarkStart w:name="l18eP" w:id="2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7"/>
    <w:bookmarkStart w:name="imaJH" w:id="2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三、产品定位</w:t>
      </w:r>
    </w:p>
    <w:bookmarkEnd w:id="28"/>
    <w:bookmarkStart w:name="D3wki" w:id="2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 一句话定位</w:t>
      </w:r>
    </w:p>
    <w:bookmarkEnd w:id="29"/>
    <w:bookmarkStart w:name="ubf1c867f" w:id="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为品牌型美容/医美/皮肤管理门店打造专属 AI 经营助手，把门店自己的项目、话术、活动、SOP、员工岗位和管理标准，沉淀成一个员工手机可用、老板后台可管理的私有化 AI 工作系统。</w:t>
      </w:r>
    </w:p>
    <w:bookmarkEnd w:id="30"/>
    <w:bookmarkStart w:name="NFcka" w:id="3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1"/>
    <w:bookmarkStart w:name="SczWq" w:id="3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 产品本质</w:t>
      </w:r>
    </w:p>
    <w:bookmarkEnd w:id="32"/>
    <w:bookmarkStart w:name="u518daa26" w:id="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这个产品不是普通聊天机器人，也不是单纯知识库问答。</w:t>
      </w:r>
    </w:p>
    <w:bookmarkEnd w:id="33"/>
    <w:bookmarkStart w:name="ubdbf883e" w:id="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它应该是：</w:t>
      </w:r>
    </w:p>
    <w:bookmarkEnd w:id="3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8378f2f2" w:id="35"/>
      <w:r>
        <w:rPr>
          <w:rFonts w:ascii="宋体" w:hAnsi="Times New Roman" w:eastAsia="宋体"/>
          <w:b/>
          <w:i w:val="false"/>
          <w:color w:val="808080"/>
          <w:sz w:val="22"/>
        </w:rPr>
        <w:t>门店经验沉淀系统 + 员工工作指导系统 + 老板管理复盘系统 + 风险控制系统</w:t>
      </w:r>
    </w:p>
    <w:bookmarkEnd w:id="35"/>
    <w:bookmarkStart w:name="XnLFu" w:id="3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6"/>
    <w:bookmarkStart w:name="k7j2e" w:id="3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四、目标客户</w:t>
      </w:r>
    </w:p>
    <w:bookmarkEnd w:id="37"/>
    <w:bookmarkStart w:name="E8puB" w:id="3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 适合客户</w:t>
      </w:r>
    </w:p>
    <w:bookmarkEnd w:id="38"/>
    <w:bookmarkStart w:name="u383f174b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适合：</w:t>
      </w:r>
    </w:p>
    <w:bookmarkEnd w:id="39"/>
    <w:bookmarkStart w:name="u405e3f62" w:id="40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中高端美容院；</w:t>
      </w:r>
    </w:p>
    <w:bookmarkEnd w:id="40"/>
    <w:bookmarkStart w:name="u70b1dd5d" w:id="41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皮肤管理中心；</w:t>
      </w:r>
    </w:p>
    <w:bookmarkEnd w:id="41"/>
    <w:bookmarkStart w:name="ue27e71fb" w:id="42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SPA 门店；</w:t>
      </w:r>
    </w:p>
    <w:bookmarkEnd w:id="42"/>
    <w:bookmarkStart w:name="u66b33051" w:id="43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私密护理门店；</w:t>
      </w:r>
    </w:p>
    <w:bookmarkEnd w:id="43"/>
    <w:bookmarkStart w:name="u5b5b1b49" w:id="44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轻医美机构；</w:t>
      </w:r>
    </w:p>
    <w:bookmarkEnd w:id="44"/>
    <w:bookmarkStart w:name="ue322e530" w:id="45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有多个员工、多个岗位的门店；</w:t>
      </w:r>
    </w:p>
    <w:bookmarkEnd w:id="45"/>
    <w:bookmarkStart w:name="uc67f665d" w:id="46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有美团、大众点评、小红书、私域运营的门店；</w:t>
      </w:r>
    </w:p>
    <w:bookmarkEnd w:id="46"/>
    <w:bookmarkStart w:name="u29b11b23" w:id="47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项目单价较高、需要咨询转化的门店；</w:t>
      </w:r>
    </w:p>
    <w:bookmarkEnd w:id="47"/>
    <w:bookmarkStart w:name="u497eb8ee" w:id="48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老板重视标准化管理和员工培训的门店。</w:t>
      </w:r>
    </w:p>
    <w:bookmarkEnd w:id="48"/>
    <w:bookmarkStart w:name="brfXR" w:id="4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9"/>
    <w:bookmarkStart w:name="ATKC7" w:id="5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 暂不适合客户</w:t>
      </w:r>
    </w:p>
    <w:bookmarkEnd w:id="50"/>
    <w:bookmarkStart w:name="u1147e2f2" w:id="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暂时不适合：</w:t>
      </w:r>
    </w:p>
    <w:bookmarkEnd w:id="51"/>
    <w:bookmarkStart w:name="u80bc51ff" w:id="52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只有老板一个人服务的小店；</w:t>
      </w:r>
    </w:p>
    <w:bookmarkEnd w:id="52"/>
    <w:bookmarkStart w:name="u34be13d7" w:id="53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完全低价走量、不重视服务标准的门店；</w:t>
      </w:r>
    </w:p>
    <w:bookmarkEnd w:id="53"/>
    <w:bookmarkStart w:name="ubcdd6db8" w:id="54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没有基础项目资料和话术沉淀的门店；</w:t>
      </w:r>
    </w:p>
    <w:bookmarkEnd w:id="54"/>
    <w:bookmarkStart w:name="u5bbf6b1e" w:id="55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老板不愿意整理资料、不愿意参与知识库建设的门店；</w:t>
      </w:r>
    </w:p>
    <w:bookmarkEnd w:id="55"/>
    <w:bookmarkStart w:name="uf8c615b8" w:id="56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 AI 完全排斥，只想要现成万能工具的客户。</w:t>
      </w:r>
    </w:p>
    <w:bookmarkEnd w:id="56"/>
    <w:bookmarkStart w:name="WltGO" w:id="5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57"/>
    <w:bookmarkStart w:name="WFghO" w:id="5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五、产品呈现形式</w:t>
      </w:r>
    </w:p>
    <w:bookmarkEnd w:id="58"/>
    <w:bookmarkStart w:name="fkrmd" w:id="5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5.1 第一阶段形态</w:t>
      </w:r>
    </w:p>
    <w:bookmarkEnd w:id="59"/>
    <w:bookmarkStart w:name="ud7c7dfba" w:id="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第一阶段不做 App，不做小程序。</w:t>
      </w:r>
    </w:p>
    <w:bookmarkEnd w:id="60"/>
    <w:bookmarkStart w:name="u38316b67" w:id="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采用：</w:t>
      </w:r>
    </w:p>
    <w:bookmarkEnd w:id="6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5656b766" w:id="62"/>
      <w:r>
        <w:rPr>
          <w:rFonts w:ascii="宋体" w:hAnsi="Times New Roman" w:eastAsia="宋体"/>
          <w:b/>
          <w:i w:val="false"/>
          <w:color w:val="808080"/>
          <w:sz w:val="22"/>
        </w:rPr>
        <w:t>手机网页 + PWA 添加到桌面</w:t>
      </w:r>
    </w:p>
    <w:bookmarkEnd w:id="62"/>
    <w:bookmarkStart w:name="u28ef9742" w:id="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员工通过手机浏览器打开专属链接：</w:t>
      </w:r>
    </w:p>
    <w:bookmarkEnd w:id="63"/>
    <w:bookmarkStart w:name="qkxbT" w:id="6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https://store-ai-assistant.xxx.com</w:t>
        <w:br/>
      </w:r>
    </w:p>
    <w:bookmarkEnd w:id="64"/>
    <w:bookmarkStart w:name="u055a982f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登录后即可使用。</w:t>
      </w:r>
    </w:p>
    <w:bookmarkEnd w:id="65"/>
    <w:bookmarkStart w:name="uec70e400" w:id="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后续可以添加到手机主屏幕，看起来像 App。</w:t>
      </w:r>
    </w:p>
    <w:bookmarkEnd w:id="66"/>
    <w:bookmarkStart w:name="Qzo3p" w:id="6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67"/>
    <w:bookmarkStart w:name="ILDip" w:id="6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5.2 推荐技术形态</w:t>
      </w:r>
    </w:p>
    <w:bookmarkEnd w:id="68"/>
    <w:bookmarkStart w:name="u2bf2fe54" w:id="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第一版建议：</w:t>
      </w:r>
    </w:p>
    <w:bookmarkEnd w:id="69"/>
    <w:bookmarkStart w:name="u2144f878" w:id="7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前端：Next.js</w:t>
      </w:r>
    </w:p>
    <w:bookmarkEnd w:id="70"/>
    <w:bookmarkStart w:name="ub7930061" w:id="7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后端：Next.js API Route 或 FastAPI</w:t>
      </w:r>
    </w:p>
    <w:bookmarkEnd w:id="71"/>
    <w:bookmarkStart w:name="ud59d03d5" w:id="7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数据库：Supabase / PostgreSQL</w:t>
      </w:r>
    </w:p>
    <w:bookmarkEnd w:id="72"/>
    <w:bookmarkStart w:name="u06da410d" w:id="73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登录：Supabase Auth</w:t>
      </w:r>
    </w:p>
    <w:bookmarkEnd w:id="73"/>
    <w:bookmarkStart w:name="ud4dcee2e" w:id="74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权限：RBAC 角色权限</w:t>
      </w:r>
    </w:p>
    <w:bookmarkEnd w:id="74"/>
    <w:bookmarkStart w:name="u444b09f1" w:id="75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知识库：先做文本切分和关键词检索，后续升级向量检索</w:t>
      </w:r>
    </w:p>
    <w:bookmarkEnd w:id="75"/>
    <w:bookmarkStart w:name="u7fa7f8d4" w:id="76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AI 模型：OpenAI / Claude / DeepSeek 可切换</w:t>
      </w:r>
    </w:p>
    <w:bookmarkEnd w:id="76"/>
    <w:bookmarkStart w:name="ufd11312b" w:id="77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部署：Vercel / Render / Railway</w:t>
      </w:r>
    </w:p>
    <w:bookmarkEnd w:id="77"/>
    <w:bookmarkStart w:name="ub763465b" w:id="78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使用端：手机网页 / PWA</w:t>
      </w:r>
    </w:p>
    <w:bookmarkEnd w:id="78"/>
    <w:bookmarkStart w:name="U4JOC" w:id="7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79"/>
    <w:bookmarkStart w:name="TWtgX" w:id="8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六、用户角色设计</w:t>
      </w:r>
    </w:p>
    <w:bookmarkEnd w:id="80"/>
    <w:bookmarkStart w:name="Pnbrg" w:id="8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6.1 固定角色</w:t>
      </w:r>
    </w:p>
    <w:bookmarkEnd w:id="81"/>
    <w:bookmarkStart w:name="ud23d7b83" w:id="8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第一版固定 6 个角色：</w:t>
      </w:r>
    </w:p>
    <w:bookmarkEnd w:id="82"/>
    <w:bookmarkStart w:name="u7b654cee" w:id="83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老板；</w:t>
      </w:r>
    </w:p>
    <w:bookmarkEnd w:id="83"/>
    <w:bookmarkStart w:name="u31d7dc15" w:id="84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店长；</w:t>
      </w:r>
    </w:p>
    <w:bookmarkEnd w:id="84"/>
    <w:bookmarkStart w:name="ud0dea459" w:id="85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咨询师；</w:t>
      </w:r>
    </w:p>
    <w:bookmarkEnd w:id="85"/>
    <w:bookmarkStart w:name="u432e9f9a" w:id="86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美容师；</w:t>
      </w:r>
    </w:p>
    <w:bookmarkEnd w:id="86"/>
    <w:bookmarkStart w:name="u375ec982" w:id="87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前台；</w:t>
      </w:r>
    </w:p>
    <w:bookmarkEnd w:id="87"/>
    <w:bookmarkStart w:name="u5254909e" w:id="88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运营。</w:t>
      </w:r>
    </w:p>
    <w:bookmarkEnd w:id="88"/>
    <w:bookmarkStart w:name="wobaP" w:id="8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9"/>
    <w:bookmarkStart w:name="a7oUY" w:id="9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6.2 角色权限</w:t>
      </w:r>
    </w:p>
    <w:bookmarkEnd w:id="90"/>
    <w:bookmarkStart w:name="mvzRh" w:id="9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23"/>
        <w:gridCol w:w="4587"/>
        <w:gridCol w:w="4524"/>
      </w:tblGrid>
      <w:tr>
        <w:trPr>
          <w:trHeight w:val="495" w:hRule="atLeast"/>
        </w:trPr>
        <w:tc>
          <w:tcPr>
            <w:tcW w:w="45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424ce6e" w:id="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角色</w:t>
            </w:r>
          </w:p>
          <w:bookmarkEnd w:id="92"/>
        </w:tc>
        <w:tc>
          <w:tcPr>
            <w:tcW w:w="45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f85242" w:id="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主要权限</w:t>
            </w:r>
          </w:p>
          <w:bookmarkEnd w:id="93"/>
        </w:tc>
        <w:tc>
          <w:tcPr>
            <w:tcW w:w="45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6818a1" w:id="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不应看到</w:t>
            </w:r>
          </w:p>
          <w:bookmarkEnd w:id="94"/>
        </w:tc>
      </w:tr>
      <w:tr>
        <w:trPr>
          <w:trHeight w:val="495" w:hRule="atLeast"/>
        </w:trPr>
        <w:tc>
          <w:tcPr>
            <w:tcW w:w="45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a2f437" w:id="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老板</w:t>
            </w:r>
          </w:p>
          <w:bookmarkEnd w:id="95"/>
        </w:tc>
        <w:tc>
          <w:tcPr>
            <w:tcW w:w="45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ac98a2" w:id="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全部数据、员工、知识库、风险、任务、报告</w:t>
            </w:r>
          </w:p>
          <w:bookmarkEnd w:id="96"/>
        </w:tc>
        <w:tc>
          <w:tcPr>
            <w:tcW w:w="45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358587" w:id="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无</w:t>
            </w:r>
          </w:p>
          <w:bookmarkEnd w:id="97"/>
        </w:tc>
      </w:tr>
      <w:tr>
        <w:trPr>
          <w:trHeight w:val="495" w:hRule="atLeast"/>
        </w:trPr>
        <w:tc>
          <w:tcPr>
            <w:tcW w:w="45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a43832" w:id="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店长</w:t>
            </w:r>
          </w:p>
          <w:bookmarkEnd w:id="98"/>
        </w:tc>
        <w:tc>
          <w:tcPr>
            <w:tcW w:w="45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9dbc4c" w:id="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员工执行、知识库、任务、风险、日报</w:t>
            </w:r>
          </w:p>
          <w:bookmarkEnd w:id="99"/>
        </w:tc>
        <w:tc>
          <w:tcPr>
            <w:tcW w:w="45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2f1842" w:id="1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财务敏感数据可限制</w:t>
            </w:r>
          </w:p>
          <w:bookmarkEnd w:id="100"/>
        </w:tc>
      </w:tr>
      <w:tr>
        <w:trPr>
          <w:trHeight w:val="495" w:hRule="atLeast"/>
        </w:trPr>
        <w:tc>
          <w:tcPr>
            <w:tcW w:w="45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269ece4" w:id="1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咨询师</w:t>
            </w:r>
          </w:p>
          <w:bookmarkEnd w:id="101"/>
        </w:tc>
        <w:tc>
          <w:tcPr>
            <w:tcW w:w="45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7d7fd6" w:id="1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销售话术、项目介绍、活动规则、客户跟进</w:t>
            </w:r>
          </w:p>
          <w:bookmarkEnd w:id="102"/>
        </w:tc>
        <w:tc>
          <w:tcPr>
            <w:tcW w:w="45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19fdffa" w:id="1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老板经营数据、其他员工隐私</w:t>
            </w:r>
          </w:p>
          <w:bookmarkEnd w:id="103"/>
        </w:tc>
      </w:tr>
      <w:tr>
        <w:trPr>
          <w:trHeight w:val="495" w:hRule="atLeast"/>
        </w:trPr>
        <w:tc>
          <w:tcPr>
            <w:tcW w:w="45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c9f275" w:id="1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美容师</w:t>
            </w:r>
          </w:p>
          <w:bookmarkEnd w:id="104"/>
        </w:tc>
        <w:tc>
          <w:tcPr>
            <w:tcW w:w="45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4fba4f" w:id="1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服务 SOP、护理流程、客户安抚、风险升级</w:t>
            </w:r>
          </w:p>
          <w:bookmarkEnd w:id="105"/>
        </w:tc>
        <w:tc>
          <w:tcPr>
            <w:tcW w:w="45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f11f7c0" w:id="1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价格底线、经营数据</w:t>
            </w:r>
          </w:p>
          <w:bookmarkEnd w:id="106"/>
        </w:tc>
      </w:tr>
      <w:tr>
        <w:trPr>
          <w:trHeight w:val="495" w:hRule="atLeast"/>
        </w:trPr>
        <w:tc>
          <w:tcPr>
            <w:tcW w:w="45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33e8561" w:id="1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前台</w:t>
            </w:r>
          </w:p>
          <w:bookmarkEnd w:id="107"/>
        </w:tc>
        <w:tc>
          <w:tcPr>
            <w:tcW w:w="45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456941" w:id="1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预约接待、活动基础说明、客户分流</w:t>
            </w:r>
          </w:p>
          <w:bookmarkEnd w:id="108"/>
        </w:tc>
        <w:tc>
          <w:tcPr>
            <w:tcW w:w="45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9e76bb" w:id="1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敏感经营数据</w:t>
            </w:r>
          </w:p>
          <w:bookmarkEnd w:id="109"/>
        </w:tc>
      </w:tr>
      <w:tr>
        <w:trPr>
          <w:trHeight w:val="495" w:hRule="atLeast"/>
        </w:trPr>
        <w:tc>
          <w:tcPr>
            <w:tcW w:w="452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a89802" w:id="1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运营</w:t>
            </w:r>
          </w:p>
          <w:bookmarkEnd w:id="110"/>
        </w:tc>
        <w:tc>
          <w:tcPr>
            <w:tcW w:w="45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34c8610" w:id="1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活动文案、团购标题、小红书内容、合规表达</w:t>
            </w:r>
          </w:p>
          <w:bookmarkEnd w:id="111"/>
        </w:tc>
        <w:tc>
          <w:tcPr>
            <w:tcW w:w="45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a8e802" w:id="1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员工评价、财务数据</w:t>
            </w:r>
          </w:p>
          <w:bookmarkEnd w:id="112"/>
        </w:tc>
      </w:tr>
    </w:tbl>
    <w:bookmarkEnd w:id="91"/>
    <w:bookmarkStart w:name="zp4eL" w:id="11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13"/>
    <w:bookmarkStart w:name="xHKrZ" w:id="11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七、员工端功能</w:t>
      </w:r>
    </w:p>
    <w:bookmarkEnd w:id="114"/>
    <w:bookmarkStart w:name="d1z6W" w:id="11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7.1 员工登录</w:t>
      </w:r>
    </w:p>
    <w:bookmarkEnd w:id="115"/>
    <w:bookmarkStart w:name="ucd40a8f9" w:id="1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员工通过手机号、账号密码或邮箱登录。</w:t>
      </w:r>
    </w:p>
    <w:bookmarkEnd w:id="116"/>
    <w:bookmarkStart w:name="u63365e86" w:id="1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登录后系统识别：</w:t>
      </w:r>
    </w:p>
    <w:bookmarkEnd w:id="117"/>
    <w:bookmarkStart w:name="uf38cea4d" w:id="118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员工姓名；</w:t>
      </w:r>
    </w:p>
    <w:bookmarkEnd w:id="118"/>
    <w:bookmarkStart w:name="ub2fa66fa" w:id="119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所属门店；</w:t>
      </w:r>
    </w:p>
    <w:bookmarkEnd w:id="119"/>
    <w:bookmarkStart w:name="u53342c83" w:id="120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所属角色；</w:t>
      </w:r>
    </w:p>
    <w:bookmarkEnd w:id="120"/>
    <w:bookmarkStart w:name="u04631d2e" w:id="121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可访问知识范围；</w:t>
      </w:r>
    </w:p>
    <w:bookmarkEnd w:id="121"/>
    <w:bookmarkStart w:name="ua523466e" w:id="122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是否启用账号。</w:t>
      </w:r>
    </w:p>
    <w:bookmarkEnd w:id="122"/>
    <w:bookmarkStart w:name="rLbeS" w:id="12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23"/>
    <w:bookmarkStart w:name="mppwt" w:id="12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7.2 AI 对话页</w:t>
      </w:r>
    </w:p>
    <w:bookmarkEnd w:id="124"/>
    <w:bookmarkStart w:name="ua3b53db1" w:id="1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员工端核心页面是聊天页。</w:t>
      </w:r>
    </w:p>
    <w:bookmarkEnd w:id="125"/>
    <w:bookmarkStart w:name="u6d6d6896" w:id="1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要求：</w:t>
      </w:r>
    </w:p>
    <w:bookmarkEnd w:id="126"/>
    <w:bookmarkStart w:name="uc9a13175" w:id="127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手机端优先；</w:t>
      </w:r>
    </w:p>
    <w:bookmarkEnd w:id="127"/>
    <w:bookmarkStart w:name="u8b405834" w:id="128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类似微信聊天体验；</w:t>
      </w:r>
    </w:p>
    <w:bookmarkEnd w:id="128"/>
    <w:bookmarkStart w:name="u6fec701c" w:id="129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输入框固定在底部；</w:t>
      </w:r>
    </w:p>
    <w:bookmarkEnd w:id="129"/>
    <w:bookmarkStart w:name="uccec81cb" w:id="130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支持连续对话；</w:t>
      </w:r>
    </w:p>
    <w:bookmarkEnd w:id="130"/>
    <w:bookmarkStart w:name="u8b87611d" w:id="131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回答尽量结构化；</w:t>
      </w:r>
    </w:p>
    <w:bookmarkEnd w:id="131"/>
    <w:bookmarkStart w:name="u0a541c98" w:id="132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重要风险要突出提醒；</w:t>
      </w:r>
    </w:p>
    <w:bookmarkEnd w:id="132"/>
    <w:bookmarkStart w:name="uc2809f68" w:id="133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每次提问和回答都保存。</w:t>
      </w:r>
    </w:p>
    <w:bookmarkEnd w:id="133"/>
    <w:bookmarkStart w:name="T41FB" w:id="13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34"/>
    <w:bookmarkStart w:name="NDaQ0" w:id="13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7.3 角色化回答</w:t>
      </w:r>
    </w:p>
    <w:bookmarkEnd w:id="135"/>
    <w:bookmarkStart w:name="uf7c1405e" w:id="1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同一个问题，不同角色看到不同答案。</w:t>
      </w:r>
    </w:p>
    <w:bookmarkEnd w:id="136"/>
    <w:bookmarkStart w:name="u929b06db" w:id="1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例如问题：</w:t>
      </w:r>
    </w:p>
    <w:bookmarkEnd w:id="137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4ebad95e" w:id="138"/>
      <w:r>
        <w:rPr>
          <w:rFonts w:ascii="宋体" w:hAnsi="Times New Roman" w:eastAsia="宋体"/>
          <w:b w:val="false"/>
          <w:i w:val="false"/>
          <w:color w:val="808080"/>
          <w:sz w:val="22"/>
        </w:rPr>
        <w:t>本月活动怎么推？</w:t>
      </w:r>
    </w:p>
    <w:bookmarkEnd w:id="138"/>
    <w:bookmarkStart w:name="u5d9c2410" w:id="1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咨询师看到：</w:t>
      </w:r>
    </w:p>
    <w:bookmarkEnd w:id="139"/>
    <w:bookmarkStart w:name="ue4fad0f9" w:id="140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私聊话术；</w:t>
      </w:r>
    </w:p>
    <w:bookmarkEnd w:id="140"/>
    <w:bookmarkStart w:name="u3f4f96c3" w:id="141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客户异议处理；</w:t>
      </w:r>
    </w:p>
    <w:bookmarkEnd w:id="141"/>
    <w:bookmarkStart w:name="u169e3e5b" w:id="142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成交推进方式；</w:t>
      </w:r>
    </w:p>
    <w:bookmarkEnd w:id="142"/>
    <w:bookmarkStart w:name="u03864a47" w:id="143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适合客户类型。</w:t>
      </w:r>
    </w:p>
    <w:bookmarkEnd w:id="143"/>
    <w:bookmarkStart w:name="u9a4712e8" w:id="1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美容师看到：</w:t>
      </w:r>
    </w:p>
    <w:bookmarkEnd w:id="144"/>
    <w:bookmarkStart w:name="u7181a2dd" w:id="145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服务前提醒；</w:t>
      </w:r>
    </w:p>
    <w:bookmarkEnd w:id="145"/>
    <w:bookmarkStart w:name="udfad9220" w:id="146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服务中注意事项；</w:t>
      </w:r>
    </w:p>
    <w:bookmarkEnd w:id="146"/>
    <w:bookmarkStart w:name="u352c49e1" w:id="147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服务后复购引导。</w:t>
      </w:r>
    </w:p>
    <w:bookmarkEnd w:id="147"/>
    <w:bookmarkStart w:name="ue620e2ee" w:id="1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运营看到：</w:t>
      </w:r>
    </w:p>
    <w:bookmarkEnd w:id="148"/>
    <w:bookmarkStart w:name="u7261a3c1" w:id="149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朋友圈文案；</w:t>
      </w:r>
    </w:p>
    <w:bookmarkEnd w:id="149"/>
    <w:bookmarkStart w:name="uef904eb6" w:id="150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小红书标题；</w:t>
      </w:r>
    </w:p>
    <w:bookmarkEnd w:id="150"/>
    <w:bookmarkStart w:name="u3a44b1a8" w:id="151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团购文案；</w:t>
      </w:r>
    </w:p>
    <w:bookmarkEnd w:id="151"/>
    <w:bookmarkStart w:name="u111c8c61" w:id="152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合规表达。</w:t>
      </w:r>
    </w:p>
    <w:bookmarkEnd w:id="152"/>
    <w:bookmarkStart w:name="u63ce8ca3" w:id="1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店长看到：</w:t>
      </w:r>
    </w:p>
    <w:bookmarkEnd w:id="153"/>
    <w:bookmarkStart w:name="uf23ce01d" w:id="154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员工执行重点；</w:t>
      </w:r>
    </w:p>
    <w:bookmarkEnd w:id="154"/>
    <w:bookmarkStart w:name="ubf520608" w:id="155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活动任务拆解；</w:t>
      </w:r>
    </w:p>
    <w:bookmarkEnd w:id="155"/>
    <w:bookmarkStart w:name="u5f93d907" w:id="156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检查标准。</w:t>
      </w:r>
    </w:p>
    <w:bookmarkEnd w:id="156"/>
    <w:bookmarkStart w:name="ud9cc9630" w:id="1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老板看到：</w:t>
      </w:r>
    </w:p>
    <w:bookmarkEnd w:id="157"/>
    <w:bookmarkStart w:name="u3ff9528f" w:id="158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活动目标；</w:t>
      </w:r>
    </w:p>
    <w:bookmarkEnd w:id="158"/>
    <w:bookmarkStart w:name="u206f7882" w:id="159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执行数据；</w:t>
      </w:r>
    </w:p>
    <w:bookmarkEnd w:id="159"/>
    <w:bookmarkStart w:name="u71d71d10" w:id="160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人员表现；</w:t>
      </w:r>
    </w:p>
    <w:bookmarkEnd w:id="160"/>
    <w:bookmarkStart w:name="u167e6246" w:id="161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风险点；</w:t>
      </w:r>
    </w:p>
    <w:bookmarkEnd w:id="161"/>
    <w:bookmarkStart w:name="u91a4d0cf" w:id="162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复盘建议。</w:t>
      </w:r>
    </w:p>
    <w:bookmarkEnd w:id="162"/>
    <w:bookmarkStart w:name="K6zGN" w:id="16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63"/>
    <w:bookmarkStart w:name="laR8F" w:id="16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7.4 快捷问题模板</w:t>
      </w:r>
    </w:p>
    <w:bookmarkEnd w:id="164"/>
    <w:bookmarkStart w:name="u91db34a5" w:id="1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咨询师快捷问题：</w:t>
      </w:r>
    </w:p>
    <w:bookmarkEnd w:id="165"/>
    <w:bookmarkStart w:name="ub93f493c" w:id="166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客户嫌贵怎么回？</w:t>
      </w:r>
    </w:p>
    <w:bookmarkEnd w:id="166"/>
    <w:bookmarkStart w:name="u042d95fa" w:id="167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客户说考虑一下怎么回？</w:t>
      </w:r>
    </w:p>
    <w:bookmarkEnd w:id="167"/>
    <w:bookmarkStart w:name="u9bb5727e" w:id="168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客户不回微信怎么办？</w:t>
      </w:r>
    </w:p>
    <w:bookmarkEnd w:id="168"/>
    <w:bookmarkStart w:name="uc7fd137c" w:id="169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客户问有没有效果怎么回？</w:t>
      </w:r>
    </w:p>
    <w:bookmarkEnd w:id="169"/>
    <w:bookmarkStart w:name="uad02ec8f" w:id="170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客户对比别家怎么回？</w:t>
      </w:r>
    </w:p>
    <w:bookmarkEnd w:id="170"/>
    <w:bookmarkStart w:name="u90e0e0f9" w:id="171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帮我生成客户跟进话术</w:t>
      </w:r>
    </w:p>
    <w:bookmarkEnd w:id="171"/>
    <w:bookmarkStart w:name="uc18677ed" w:id="172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帮我介绍某个项目</w:t>
      </w:r>
    </w:p>
    <w:bookmarkEnd w:id="172"/>
    <w:bookmarkStart w:name="u6d219392" w:id="173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帮我判断这个客户适合哪个项目</w:t>
      </w:r>
    </w:p>
    <w:bookmarkEnd w:id="173"/>
    <w:bookmarkStart w:name="uacbc0e74" w:id="1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美容师快捷问题：</w:t>
      </w:r>
    </w:p>
    <w:bookmarkEnd w:id="174"/>
    <w:bookmarkStart w:name="u786a599a" w:id="175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这个项目标准流程是什么？</w:t>
      </w:r>
    </w:p>
    <w:bookmarkEnd w:id="175"/>
    <w:bookmarkStart w:name="u05adffaf" w:id="176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服务前需要提醒客户什么？</w:t>
      </w:r>
    </w:p>
    <w:bookmarkEnd w:id="176"/>
    <w:bookmarkStart w:name="u6e222d54" w:id="177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服务后注意事项怎么说？</w:t>
      </w:r>
    </w:p>
    <w:bookmarkEnd w:id="177"/>
    <w:bookmarkStart w:name="ub134a3a6" w:id="178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客户反馈泛红怎么处理？</w:t>
      </w:r>
    </w:p>
    <w:bookmarkEnd w:id="178"/>
    <w:bookmarkStart w:name="u5b80fa6c" w:id="179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客户不舒服怎么安抚？</w:t>
      </w:r>
    </w:p>
    <w:bookmarkEnd w:id="179"/>
    <w:bookmarkStart w:name="u582dba89" w:id="180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什么时候需要升级给店长？</w:t>
      </w:r>
    </w:p>
    <w:bookmarkEnd w:id="180"/>
    <w:bookmarkStart w:name="uf1d9bd96" w:id="1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前台快捷问题：</w:t>
      </w:r>
    </w:p>
    <w:bookmarkEnd w:id="181"/>
    <w:bookmarkStart w:name="ub6fc34cd" w:id="182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新客户进店怎么接待？</w:t>
      </w:r>
    </w:p>
    <w:bookmarkEnd w:id="182"/>
    <w:bookmarkStart w:name="ud3eba187" w:id="183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客户问活动怎么介绍？</w:t>
      </w:r>
    </w:p>
    <w:bookmarkEnd w:id="183"/>
    <w:bookmarkStart w:name="uf2e90037" w:id="184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客户迟到怎么处理？</w:t>
      </w:r>
    </w:p>
    <w:bookmarkEnd w:id="184"/>
    <w:bookmarkStart w:name="u9e4da56c" w:id="185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客户改约怎么回复？</w:t>
      </w:r>
    </w:p>
    <w:bookmarkEnd w:id="185"/>
    <w:bookmarkStart w:name="u1acb265a" w:id="186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客户只问价格怎么引导？</w:t>
      </w:r>
    </w:p>
    <w:bookmarkEnd w:id="186"/>
    <w:bookmarkStart w:name="u58fdf3cc" w:id="1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运营快捷问题：</w:t>
      </w:r>
    </w:p>
    <w:bookmarkEnd w:id="187"/>
    <w:bookmarkStart w:name="ucddeb400" w:id="188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帮我写朋友圈文案</w:t>
      </w:r>
    </w:p>
    <w:bookmarkEnd w:id="188"/>
    <w:bookmarkStart w:name="u2475addd" w:id="189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帮我写小红书标题</w:t>
      </w:r>
    </w:p>
    <w:bookmarkEnd w:id="189"/>
    <w:bookmarkStart w:name="u1146d026" w:id="190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帮我优化团购标题</w:t>
      </w:r>
    </w:p>
    <w:bookmarkEnd w:id="190"/>
    <w:bookmarkStart w:name="u07b34c80" w:id="191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帮我写活动海报文案</w:t>
      </w:r>
    </w:p>
    <w:bookmarkEnd w:id="191"/>
    <w:bookmarkStart w:name="ufbd89b97" w:id="192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帮我检查是否有违规词</w:t>
      </w:r>
    </w:p>
    <w:bookmarkEnd w:id="192"/>
    <w:bookmarkStart w:name="QwCwy" w:id="19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93"/>
    <w:bookmarkStart w:name="ES9b5" w:id="19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八、知识库功能</w:t>
      </w:r>
    </w:p>
    <w:bookmarkEnd w:id="194"/>
    <w:bookmarkStart w:name="OVA7K" w:id="19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8.1 知识库定位</w:t>
      </w:r>
    </w:p>
    <w:bookmarkEnd w:id="195"/>
    <w:bookmarkStart w:name="u924a2d84" w:id="1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知识库是整个产品的核心。</w:t>
      </w:r>
    </w:p>
    <w:bookmarkEnd w:id="196"/>
    <w:bookmarkStart w:name="u7aeed13a" w:id="1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每家门店有自己的独立知识库，员工提问时，AI 必须优先基于该门店知识库回答。</w:t>
      </w:r>
    </w:p>
    <w:bookmarkEnd w:id="197"/>
    <w:bookmarkStart w:name="ucb0fa954" w:id="1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知识库内容包括：</w:t>
      </w:r>
    </w:p>
    <w:bookmarkEnd w:id="198"/>
    <w:bookmarkStart w:name="u01d8d406" w:id="199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品牌介绍；</w:t>
      </w:r>
    </w:p>
    <w:bookmarkEnd w:id="199"/>
    <w:bookmarkStart w:name="u64f7151b" w:id="200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门店定位；</w:t>
      </w:r>
    </w:p>
    <w:bookmarkEnd w:id="200"/>
    <w:bookmarkStart w:name="u2de5e66d" w:id="201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项目介绍；</w:t>
      </w:r>
    </w:p>
    <w:bookmarkEnd w:id="201"/>
    <w:bookmarkStart w:name="u6d51bd6a" w:id="202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项目价格；</w:t>
      </w:r>
    </w:p>
    <w:bookmarkEnd w:id="202"/>
    <w:bookmarkStart w:name="u186ec58f" w:id="203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活动方案；</w:t>
      </w:r>
    </w:p>
    <w:bookmarkEnd w:id="203"/>
    <w:bookmarkStart w:name="u922c3e8b" w:id="204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销售话术；</w:t>
      </w:r>
    </w:p>
    <w:bookmarkEnd w:id="204"/>
    <w:bookmarkStart w:name="uc827254b" w:id="205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客户异议处理；</w:t>
      </w:r>
    </w:p>
    <w:bookmarkEnd w:id="205"/>
    <w:bookmarkStart w:name="u9d6eb9d4" w:id="206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护理 SOP；</w:t>
      </w:r>
    </w:p>
    <w:bookmarkEnd w:id="206"/>
    <w:bookmarkStart w:name="u6e434b85" w:id="207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服务流程；</w:t>
      </w:r>
    </w:p>
    <w:bookmarkEnd w:id="207"/>
    <w:bookmarkStart w:name="ua707b81f" w:id="208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售后流程；</w:t>
      </w:r>
    </w:p>
    <w:bookmarkEnd w:id="208"/>
    <w:bookmarkStart w:name="u96c50128" w:id="209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客诉处理；</w:t>
      </w:r>
    </w:p>
    <w:bookmarkEnd w:id="209"/>
    <w:bookmarkStart w:name="ucdba7828" w:id="210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员工培训；</w:t>
      </w:r>
    </w:p>
    <w:bookmarkEnd w:id="210"/>
    <w:bookmarkStart w:name="u67fa8a09" w:id="211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岗位职责；</w:t>
      </w:r>
    </w:p>
    <w:bookmarkEnd w:id="211"/>
    <w:bookmarkStart w:name="u3f0086d1" w:id="212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禁用词；</w:t>
      </w:r>
    </w:p>
    <w:bookmarkEnd w:id="212"/>
    <w:bookmarkStart w:name="u31f8502b" w:id="213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合规规则；</w:t>
      </w:r>
    </w:p>
    <w:bookmarkEnd w:id="213"/>
    <w:bookmarkStart w:name="u4538b626" w:id="214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优秀案例；</w:t>
      </w:r>
    </w:p>
    <w:bookmarkEnd w:id="214"/>
    <w:bookmarkStart w:name="uf90a3118" w:id="215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常见问题；</w:t>
      </w:r>
    </w:p>
    <w:bookmarkEnd w:id="215"/>
    <w:bookmarkStart w:name="u71e26bc1" w:id="216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朋友圈文案；</w:t>
      </w:r>
    </w:p>
    <w:bookmarkEnd w:id="216"/>
    <w:bookmarkStart w:name="u48cd03d4" w:id="217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小红书文案；</w:t>
      </w:r>
    </w:p>
    <w:bookmarkEnd w:id="217"/>
    <w:bookmarkStart w:name="u361194e8" w:id="218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美团/大众点评团购资料。</w:t>
      </w:r>
    </w:p>
    <w:bookmarkEnd w:id="218"/>
    <w:bookmarkStart w:name="qmaEF" w:id="21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19"/>
    <w:bookmarkStart w:name="Olv2g" w:id="22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8.2 知识库上传入口</w:t>
      </w:r>
    </w:p>
    <w:bookmarkEnd w:id="220"/>
    <w:bookmarkStart w:name="udff320f7" w:id="2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知识库上传入口必须明确放在老板端和店长端。</w:t>
      </w:r>
    </w:p>
    <w:bookmarkEnd w:id="221"/>
    <w:bookmarkStart w:name="ue0d01833" w:id="2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路径：</w:t>
      </w:r>
    </w:p>
    <w:bookmarkEnd w:id="222"/>
    <w:bookmarkStart w:name="VZK0s" w:id="22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老板端 / 店长端</w:t>
        <w:br/>
        <w:t>↓</w:t>
        <w:br/>
        <w:t>知识库</w:t>
        <w:br/>
        <w:t>↓</w:t>
        <w:br/>
        <w:t>上传资料</w:t>
        <w:br/>
      </w:r>
    </w:p>
    <w:bookmarkEnd w:id="223"/>
    <w:bookmarkStart w:name="u75b4b7d7" w:id="2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老板端底部导航：</w:t>
      </w:r>
    </w:p>
    <w:bookmarkEnd w:id="224"/>
    <w:bookmarkStart w:name="OwfGx" w:id="22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首页</w:t>
        <w:br/>
        <w:t>员工</w:t>
        <w:br/>
        <w:t>知识库</w:t>
        <w:br/>
        <w:t>任务</w:t>
        <w:br/>
        <w:t>报告</w:t>
        <w:br/>
      </w:r>
    </w:p>
    <w:bookmarkEnd w:id="225"/>
    <w:bookmarkStart w:name="ua6fbe737" w:id="2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进入“知识库”页面后，分为：</w:t>
      </w:r>
    </w:p>
    <w:bookmarkEnd w:id="226"/>
    <w:bookmarkStart w:name="O7sKb" w:id="22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知识库管理页</w:t>
        <w:br/>
        <w:t>├── 上传资料</w:t>
        <w:br/>
        <w:t>├── 资料列表</w:t>
        <w:br/>
        <w:t>├── 知识库缺口</w:t>
        <w:br/>
        <w:t>├── 标准答案</w:t>
        <w:br/>
        <w:t>└── 禁用词管理</w:t>
        <w:br/>
      </w:r>
    </w:p>
    <w:bookmarkEnd w:id="227"/>
    <w:bookmarkStart w:name="ue0462405" w:id="2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其中 </w:t>
      </w:r>
      <w:r>
        <w:rPr>
          <w:rFonts w:ascii="宋体" w:hAnsi="Times New Roman" w:eastAsia="宋体"/>
          <w:b/>
          <w:i w:val="false"/>
          <w:color w:val="000000"/>
          <w:sz w:val="22"/>
        </w:rPr>
        <w:t>上传资料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是知识库上传入口。</w:t>
      </w:r>
    </w:p>
    <w:bookmarkEnd w:id="228"/>
    <w:bookmarkStart w:name="P3UrO" w:id="22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29"/>
    <w:bookmarkStart w:name="A0oRs" w:id="23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8.3 上传资料页面字段</w:t>
      </w:r>
    </w:p>
    <w:bookmarkEnd w:id="230"/>
    <w:bookmarkStart w:name="u25e98b8f" w:id="2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上传资料页面需要包含以下字段：</w:t>
      </w:r>
    </w:p>
    <w:bookmarkEnd w:id="231"/>
    <w:bookmarkStart w:name="a14Lq" w:id="23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22"/>
        <w:gridCol w:w="4522"/>
        <w:gridCol w:w="4590"/>
      </w:tblGrid>
      <w:tr>
        <w:trPr>
          <w:trHeight w:val="495" w:hRule="atLeast"/>
        </w:trPr>
        <w:tc>
          <w:tcPr>
            <w:tcW w:w="45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ec8c76" w:id="2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字段</w:t>
            </w:r>
          </w:p>
          <w:bookmarkEnd w:id="233"/>
        </w:tc>
        <w:tc>
          <w:tcPr>
            <w:tcW w:w="45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ac4c04c" w:id="234"/>
          <w:p>
            <w:pPr>
              <w:spacing w:after="50" w:line="360" w:lineRule="auto" w:beforeLines="100"/>
              <w:ind w:left="0"/>
              <w:jc w:val="righ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是否必填</w:t>
            </w:r>
          </w:p>
          <w:bookmarkEnd w:id="234"/>
        </w:tc>
        <w:tc>
          <w:tcPr>
            <w:tcW w:w="45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764a63" w:id="2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示例</w:t>
            </w:r>
          </w:p>
          <w:bookmarkEnd w:id="235"/>
        </w:tc>
      </w:tr>
      <w:tr>
        <w:trPr>
          <w:trHeight w:val="495" w:hRule="atLeast"/>
        </w:trPr>
        <w:tc>
          <w:tcPr>
            <w:tcW w:w="45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123515c" w:id="2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资料标题</w:t>
            </w:r>
          </w:p>
          <w:bookmarkEnd w:id="236"/>
        </w:tc>
        <w:tc>
          <w:tcPr>
            <w:tcW w:w="45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ac619c5" w:id="237"/>
          <w:p>
            <w:pPr>
              <w:spacing w:after="50" w:line="360" w:lineRule="auto" w:beforeLines="100"/>
              <w:ind w:left="0"/>
              <w:jc w:val="righ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必填</w:t>
            </w:r>
          </w:p>
          <w:bookmarkEnd w:id="237"/>
        </w:tc>
        <w:tc>
          <w:tcPr>
            <w:tcW w:w="45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ce11f28" w:id="2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6月补水修复活动</w:t>
            </w:r>
          </w:p>
          <w:bookmarkEnd w:id="238"/>
        </w:tc>
      </w:tr>
      <w:tr>
        <w:trPr>
          <w:trHeight w:val="495" w:hRule="atLeast"/>
        </w:trPr>
        <w:tc>
          <w:tcPr>
            <w:tcW w:w="45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8bccdb" w:id="2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资料分类</w:t>
            </w:r>
          </w:p>
          <w:bookmarkEnd w:id="239"/>
        </w:tc>
        <w:tc>
          <w:tcPr>
            <w:tcW w:w="45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ad54c7" w:id="240"/>
          <w:p>
            <w:pPr>
              <w:spacing w:after="50" w:line="360" w:lineRule="auto" w:beforeLines="100"/>
              <w:ind w:left="0"/>
              <w:jc w:val="righ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必填</w:t>
            </w:r>
          </w:p>
          <w:bookmarkEnd w:id="240"/>
        </w:tc>
        <w:tc>
          <w:tcPr>
            <w:tcW w:w="45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48b654" w:id="2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活动方案</w:t>
            </w:r>
          </w:p>
          <w:bookmarkEnd w:id="241"/>
        </w:tc>
      </w:tr>
      <w:tr>
        <w:trPr>
          <w:trHeight w:val="495" w:hRule="atLeast"/>
        </w:trPr>
        <w:tc>
          <w:tcPr>
            <w:tcW w:w="45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d96c6e" w:id="2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可见角色</w:t>
            </w:r>
          </w:p>
          <w:bookmarkEnd w:id="242"/>
        </w:tc>
        <w:tc>
          <w:tcPr>
            <w:tcW w:w="45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d78779" w:id="243"/>
          <w:p>
            <w:pPr>
              <w:spacing w:after="50" w:line="360" w:lineRule="auto" w:beforeLines="100"/>
              <w:ind w:left="0"/>
              <w:jc w:val="righ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必填</w:t>
            </w:r>
          </w:p>
          <w:bookmarkEnd w:id="243"/>
        </w:tc>
        <w:tc>
          <w:tcPr>
            <w:tcW w:w="45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546a154" w:id="2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老板、店长、咨询师、前台、运营</w:t>
            </w:r>
          </w:p>
          <w:bookmarkEnd w:id="244"/>
        </w:tc>
      </w:tr>
      <w:tr>
        <w:trPr>
          <w:trHeight w:val="495" w:hRule="atLeast"/>
        </w:trPr>
        <w:tc>
          <w:tcPr>
            <w:tcW w:w="45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66b520" w:id="2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标签</w:t>
            </w:r>
          </w:p>
          <w:bookmarkEnd w:id="245"/>
        </w:tc>
        <w:tc>
          <w:tcPr>
            <w:tcW w:w="45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aa470b5" w:id="246"/>
          <w:p>
            <w:pPr>
              <w:spacing w:after="50" w:line="360" w:lineRule="auto" w:beforeLines="100"/>
              <w:ind w:left="0"/>
              <w:jc w:val="righ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选填</w:t>
            </w:r>
          </w:p>
          <w:bookmarkEnd w:id="246"/>
        </w:tc>
        <w:tc>
          <w:tcPr>
            <w:tcW w:w="45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1d68a6" w:id="2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补水、夏季活动、新客</w:t>
            </w:r>
          </w:p>
          <w:bookmarkEnd w:id="247"/>
        </w:tc>
      </w:tr>
      <w:tr>
        <w:trPr>
          <w:trHeight w:val="495" w:hRule="atLeast"/>
        </w:trPr>
        <w:tc>
          <w:tcPr>
            <w:tcW w:w="45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48bf07" w:id="2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上传文件</w:t>
            </w:r>
          </w:p>
          <w:bookmarkEnd w:id="248"/>
        </w:tc>
        <w:tc>
          <w:tcPr>
            <w:tcW w:w="45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d00f61" w:id="249"/>
          <w:p>
            <w:pPr>
              <w:spacing w:after="50" w:line="360" w:lineRule="auto" w:beforeLines="100"/>
              <w:ind w:left="0"/>
              <w:jc w:val="righ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必填</w:t>
            </w:r>
          </w:p>
          <w:bookmarkEnd w:id="249"/>
        </w:tc>
        <w:tc>
          <w:tcPr>
            <w:tcW w:w="45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c84ff6e" w:id="2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md / txt / docx / pdf</w:t>
            </w:r>
          </w:p>
          <w:bookmarkEnd w:id="250"/>
        </w:tc>
      </w:tr>
      <w:tr>
        <w:trPr>
          <w:trHeight w:val="495" w:hRule="atLeast"/>
        </w:trPr>
        <w:tc>
          <w:tcPr>
            <w:tcW w:w="45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ee0792" w:id="2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是否启用</w:t>
            </w:r>
          </w:p>
          <w:bookmarkEnd w:id="251"/>
        </w:tc>
        <w:tc>
          <w:tcPr>
            <w:tcW w:w="45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7d62583" w:id="252"/>
          <w:p>
            <w:pPr>
              <w:spacing w:after="50" w:line="360" w:lineRule="auto" w:beforeLines="100"/>
              <w:ind w:left="0"/>
              <w:jc w:val="righ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默认启用</w:t>
            </w:r>
          </w:p>
          <w:bookmarkEnd w:id="252"/>
        </w:tc>
        <w:tc>
          <w:tcPr>
            <w:tcW w:w="45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4d8d63" w:id="2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启用</w:t>
            </w:r>
          </w:p>
          <w:bookmarkEnd w:id="253"/>
        </w:tc>
      </w:tr>
      <w:tr>
        <w:trPr>
          <w:trHeight w:val="495" w:hRule="atLeast"/>
        </w:trPr>
        <w:tc>
          <w:tcPr>
            <w:tcW w:w="45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e0e88a0" w:id="2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备注说明</w:t>
            </w:r>
          </w:p>
          <w:bookmarkEnd w:id="254"/>
        </w:tc>
        <w:tc>
          <w:tcPr>
            <w:tcW w:w="452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0618f77" w:id="255"/>
          <w:p>
            <w:pPr>
              <w:spacing w:after="50" w:line="360" w:lineRule="auto" w:beforeLines="100"/>
              <w:ind w:left="0"/>
              <w:jc w:val="righ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选填</w:t>
            </w:r>
          </w:p>
          <w:bookmarkEnd w:id="255"/>
        </w:tc>
        <w:tc>
          <w:tcPr>
            <w:tcW w:w="459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53d4655" w:id="2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本活动不与会员卡叠加</w:t>
            </w:r>
          </w:p>
          <w:bookmarkEnd w:id="256"/>
        </w:tc>
      </w:tr>
    </w:tbl>
    <w:bookmarkEnd w:id="232"/>
    <w:bookmarkStart w:name="aft5f" w:id="25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57"/>
    <w:bookmarkStart w:name="wII9M" w:id="25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8.4 上传权限</w:t>
      </w:r>
    </w:p>
    <w:bookmarkEnd w:id="258"/>
    <w:bookmarkStart w:name="wADyr" w:id="25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802"/>
        <w:gridCol w:w="6832"/>
      </w:tblGrid>
      <w:tr>
        <w:trPr>
          <w:trHeight w:val="495" w:hRule="atLeast"/>
        </w:trPr>
        <w:tc>
          <w:tcPr>
            <w:tcW w:w="68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c2f4edc" w:id="2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角色</w:t>
            </w:r>
          </w:p>
          <w:bookmarkEnd w:id="260"/>
        </w:tc>
        <w:tc>
          <w:tcPr>
            <w:tcW w:w="6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509de6" w:id="261"/>
          <w:p>
            <w:pPr>
              <w:spacing w:after="50" w:line="360" w:lineRule="auto" w:beforeLines="100"/>
              <w:ind w:left="0"/>
              <w:jc w:val="righ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能否上传知识库</w:t>
            </w:r>
          </w:p>
          <w:bookmarkEnd w:id="261"/>
        </w:tc>
      </w:tr>
      <w:tr>
        <w:trPr>
          <w:trHeight w:val="495" w:hRule="atLeast"/>
        </w:trPr>
        <w:tc>
          <w:tcPr>
            <w:tcW w:w="68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6f23fe" w:id="2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老板</w:t>
            </w:r>
          </w:p>
          <w:bookmarkEnd w:id="262"/>
        </w:tc>
        <w:tc>
          <w:tcPr>
            <w:tcW w:w="6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8a0afe" w:id="263"/>
          <w:p>
            <w:pPr>
              <w:spacing w:after="50" w:line="360" w:lineRule="auto" w:beforeLines="100"/>
              <w:ind w:left="0"/>
              <w:jc w:val="righ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可以</w:t>
            </w:r>
          </w:p>
          <w:bookmarkEnd w:id="263"/>
        </w:tc>
      </w:tr>
      <w:tr>
        <w:trPr>
          <w:trHeight w:val="495" w:hRule="atLeast"/>
        </w:trPr>
        <w:tc>
          <w:tcPr>
            <w:tcW w:w="68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704c54" w:id="2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店长</w:t>
            </w:r>
          </w:p>
          <w:bookmarkEnd w:id="264"/>
        </w:tc>
        <w:tc>
          <w:tcPr>
            <w:tcW w:w="6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67d981" w:id="265"/>
          <w:p>
            <w:pPr>
              <w:spacing w:after="50" w:line="360" w:lineRule="auto" w:beforeLines="100"/>
              <w:ind w:left="0"/>
              <w:jc w:val="righ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可以</w:t>
            </w:r>
          </w:p>
          <w:bookmarkEnd w:id="265"/>
        </w:tc>
      </w:tr>
      <w:tr>
        <w:trPr>
          <w:trHeight w:val="495" w:hRule="atLeast"/>
        </w:trPr>
        <w:tc>
          <w:tcPr>
            <w:tcW w:w="68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fa5571" w:id="2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咨询师</w:t>
            </w:r>
          </w:p>
          <w:bookmarkEnd w:id="266"/>
        </w:tc>
        <w:tc>
          <w:tcPr>
            <w:tcW w:w="6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34483c3" w:id="267"/>
          <w:p>
            <w:pPr>
              <w:spacing w:after="50" w:line="360" w:lineRule="auto" w:beforeLines="100"/>
              <w:ind w:left="0"/>
              <w:jc w:val="righ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不可以</w:t>
            </w:r>
          </w:p>
          <w:bookmarkEnd w:id="267"/>
        </w:tc>
      </w:tr>
      <w:tr>
        <w:trPr>
          <w:trHeight w:val="495" w:hRule="atLeast"/>
        </w:trPr>
        <w:tc>
          <w:tcPr>
            <w:tcW w:w="68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976b9f" w:id="2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美容师</w:t>
            </w:r>
          </w:p>
          <w:bookmarkEnd w:id="268"/>
        </w:tc>
        <w:tc>
          <w:tcPr>
            <w:tcW w:w="6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7bca497" w:id="269"/>
          <w:p>
            <w:pPr>
              <w:spacing w:after="50" w:line="360" w:lineRule="auto" w:beforeLines="100"/>
              <w:ind w:left="0"/>
              <w:jc w:val="righ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不可以</w:t>
            </w:r>
          </w:p>
          <w:bookmarkEnd w:id="269"/>
        </w:tc>
      </w:tr>
      <w:tr>
        <w:trPr>
          <w:trHeight w:val="495" w:hRule="atLeast"/>
        </w:trPr>
        <w:tc>
          <w:tcPr>
            <w:tcW w:w="68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d1fc509" w:id="2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前台</w:t>
            </w:r>
          </w:p>
          <w:bookmarkEnd w:id="270"/>
        </w:tc>
        <w:tc>
          <w:tcPr>
            <w:tcW w:w="6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49c2e8e" w:id="271"/>
          <w:p>
            <w:pPr>
              <w:spacing w:after="50" w:line="360" w:lineRule="auto" w:beforeLines="100"/>
              <w:ind w:left="0"/>
              <w:jc w:val="righ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不可以</w:t>
            </w:r>
          </w:p>
          <w:bookmarkEnd w:id="271"/>
        </w:tc>
      </w:tr>
      <w:tr>
        <w:trPr>
          <w:trHeight w:val="495" w:hRule="atLeast"/>
        </w:trPr>
        <w:tc>
          <w:tcPr>
            <w:tcW w:w="680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02884b1" w:id="2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运营</w:t>
            </w:r>
          </w:p>
          <w:bookmarkEnd w:id="272"/>
        </w:tc>
        <w:tc>
          <w:tcPr>
            <w:tcW w:w="683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daefa3" w:id="273"/>
          <w:p>
            <w:pPr>
              <w:spacing w:after="50" w:line="360" w:lineRule="auto" w:beforeLines="100"/>
              <w:ind w:left="0"/>
              <w:jc w:val="righ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第一版不可以，后续可做“提交资料待审核”</w:t>
            </w:r>
          </w:p>
          <w:bookmarkEnd w:id="273"/>
        </w:tc>
      </w:tr>
    </w:tbl>
    <w:bookmarkEnd w:id="259"/>
    <w:bookmarkStart w:name="uf9887954" w:id="2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第一版建议：</w:t>
      </w:r>
    </w:p>
    <w:bookmarkEnd w:id="274"/>
    <w:bookmarkStart w:name="u2017494f" w:id="275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老板可以上传、编辑、停用、删除所有知识库资料；</w:t>
      </w:r>
    </w:p>
    <w:bookmarkEnd w:id="275"/>
    <w:bookmarkStart w:name="u0880b816" w:id="276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店长可以上传和编辑部分知识库资料；</w:t>
      </w:r>
    </w:p>
    <w:bookmarkEnd w:id="276"/>
    <w:bookmarkStart w:name="u83cd4204" w:id="277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普通员工不能直接上传知识库；</w:t>
      </w:r>
    </w:p>
    <w:bookmarkEnd w:id="277"/>
    <w:bookmarkStart w:name="u774fe9d9" w:id="278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运营后续可提交内容给老板审核，但不能直接发布进知识库。</w:t>
      </w:r>
    </w:p>
    <w:bookmarkEnd w:id="278"/>
    <w:bookmarkStart w:name="JbL3S" w:id="27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79"/>
    <w:bookmarkStart w:name="mDKwn" w:id="28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8.5 支持上传格式</w:t>
      </w:r>
    </w:p>
    <w:bookmarkEnd w:id="280"/>
    <w:bookmarkStart w:name="u62e64d99" w:id="28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第一版支持：</w:t>
      </w:r>
    </w:p>
    <w:bookmarkEnd w:id="281"/>
    <w:bookmarkStart w:name="u6e89c82e" w:id="282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.md</w:t>
      </w:r>
    </w:p>
    <w:bookmarkEnd w:id="282"/>
    <w:bookmarkStart w:name="u6ecf9146" w:id="283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.txt</w:t>
      </w:r>
    </w:p>
    <w:bookmarkEnd w:id="283"/>
    <w:bookmarkStart w:name="u00a4a957" w:id="284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.docx</w:t>
      </w:r>
    </w:p>
    <w:bookmarkEnd w:id="284"/>
    <w:bookmarkStart w:name="ub82247f0" w:id="285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.pdf</w:t>
      </w:r>
    </w:p>
    <w:bookmarkEnd w:id="285"/>
    <w:bookmarkStart w:name="ueb142924" w:id="28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第二版再考虑：</w:t>
      </w:r>
    </w:p>
    <w:bookmarkEnd w:id="286"/>
    <w:bookmarkStart w:name="u1a9ecf63" w:id="287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.xlsx</w:t>
      </w:r>
    </w:p>
    <w:bookmarkEnd w:id="287"/>
    <w:bookmarkStart w:name="u16fb4e42" w:id="288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图片 OCR</w:t>
      </w:r>
    </w:p>
    <w:bookmarkEnd w:id="288"/>
    <w:bookmarkStart w:name="ufd8e47f7" w:id="289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微信聊天记录</w:t>
      </w:r>
    </w:p>
    <w:bookmarkEnd w:id="289"/>
    <w:bookmarkStart w:name="ucc63be38" w:id="290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美团/大众点评资料自动抓取</w:t>
      </w:r>
    </w:p>
    <w:bookmarkEnd w:id="290"/>
    <w:bookmarkStart w:name="u5882f9ab" w:id="2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第一版优先建议支持 Markdown，因为结构清晰、最适合 AI 检索。</w:t>
      </w:r>
    </w:p>
    <w:bookmarkEnd w:id="291"/>
    <w:bookmarkStart w:name="kMulH" w:id="29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92"/>
    <w:bookmarkStart w:name="e7I8h" w:id="29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8.6 上传后处理流程</w:t>
      </w:r>
    </w:p>
    <w:bookmarkEnd w:id="293"/>
    <w:bookmarkStart w:name="u5093c9d9" w:id="2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上传后系统自动执行：</w:t>
      </w:r>
    </w:p>
    <w:bookmarkEnd w:id="294"/>
    <w:bookmarkStart w:name="pFAS8" w:id="29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保存原始文件</w:t>
        <w:br/>
        <w:t>↓</w:t>
        <w:br/>
        <w:t>提取文本</w:t>
        <w:br/>
        <w:t>↓</w:t>
        <w:br/>
        <w:t>按标题和段落切分</w:t>
        <w:br/>
        <w:t>↓</w:t>
        <w:br/>
        <w:t>生成知识片段</w:t>
        <w:br/>
        <w:t>↓</w:t>
        <w:br/>
        <w:t>保存到 knowledge_documents 和 knowledge_chunks</w:t>
        <w:br/>
        <w:t>↓</w:t>
        <w:br/>
        <w:t>按门店、角色、分类建立可检索内容</w:t>
        <w:br/>
      </w:r>
    </w:p>
    <w:bookmarkEnd w:id="295"/>
    <w:bookmarkStart w:name="uf6bb6798" w:id="2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员工提问时，只能检索：</w:t>
      </w:r>
    </w:p>
    <w:bookmarkEnd w:id="296"/>
    <w:bookmarkStart w:name="Ei8Ie" w:id="29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当前门店 store_id</w:t>
        <w:br/>
        <w:t>+</w:t>
        <w:br/>
        <w:t>当前员工角色 visible_roles</w:t>
        <w:br/>
        <w:t>+</w:t>
        <w:br/>
        <w:t>启用状态 active</w:t>
        <w:br/>
        <w:t>+</w:t>
        <w:br/>
        <w:t>匹配问题内容</w:t>
        <w:br/>
      </w:r>
    </w:p>
    <w:bookmarkEnd w:id="297"/>
    <w:bookmarkStart w:name="uf5672263" w:id="2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这样可以保证：</w:t>
      </w:r>
    </w:p>
    <w:bookmarkEnd w:id="298"/>
    <w:bookmarkStart w:name="u24b01676" w:id="299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不同门店知识库隔离；</w:t>
      </w:r>
    </w:p>
    <w:bookmarkEnd w:id="299"/>
    <w:bookmarkStart w:name="uf480781e" w:id="300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不同角色只能看到自己权限内的资料；</w:t>
      </w:r>
    </w:p>
    <w:bookmarkEnd w:id="300"/>
    <w:bookmarkStart w:name="u401df908" w:id="301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旧资料可以停用；</w:t>
      </w:r>
    </w:p>
    <w:bookmarkEnd w:id="301"/>
    <w:bookmarkStart w:name="u2015ba8e" w:id="302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AI 不会随意调用无关资料。</w:t>
      </w:r>
    </w:p>
    <w:bookmarkEnd w:id="302"/>
    <w:bookmarkStart w:name="C4Arb" w:id="30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03"/>
    <w:bookmarkStart w:name="LHSw3" w:id="30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8.7 知识库资料列表</w:t>
      </w:r>
    </w:p>
    <w:bookmarkEnd w:id="304"/>
    <w:bookmarkStart w:name="u94fd3b80" w:id="3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资料列表需要展示：</w:t>
      </w:r>
    </w:p>
    <w:bookmarkEnd w:id="305"/>
    <w:bookmarkStart w:name="ueba0e801" w:id="306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资料标题；</w:t>
      </w:r>
    </w:p>
    <w:bookmarkEnd w:id="306"/>
    <w:bookmarkStart w:name="u7e11a7c8" w:id="307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资料分类；</w:t>
      </w:r>
    </w:p>
    <w:bookmarkEnd w:id="307"/>
    <w:bookmarkStart w:name="uf27e30e0" w:id="308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可见角色；</w:t>
      </w:r>
    </w:p>
    <w:bookmarkEnd w:id="308"/>
    <w:bookmarkStart w:name="ud4f76690" w:id="309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上传人；</w:t>
      </w:r>
    </w:p>
    <w:bookmarkEnd w:id="309"/>
    <w:bookmarkStart w:name="uec1da6fd" w:id="310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上传时间；</w:t>
      </w:r>
    </w:p>
    <w:bookmarkEnd w:id="310"/>
    <w:bookmarkStart w:name="u004e0f06" w:id="311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状态；</w:t>
      </w:r>
    </w:p>
    <w:bookmarkEnd w:id="311"/>
    <w:bookmarkStart w:name="u40c4c91a" w:id="312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版本号；</w:t>
      </w:r>
    </w:p>
    <w:bookmarkEnd w:id="312"/>
    <w:bookmarkStart w:name="u583718e2" w:id="313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操作：查看、编辑、停用、删除。</w:t>
      </w:r>
    </w:p>
    <w:bookmarkEnd w:id="313"/>
    <w:bookmarkStart w:name="dIOhU" w:id="31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14"/>
    <w:bookmarkStart w:name="hup7K" w:id="31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8.8 知识库缺口</w:t>
      </w:r>
    </w:p>
    <w:bookmarkEnd w:id="315"/>
    <w:bookmarkStart w:name="u2c449c45" w:id="3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当员工提出的问题，知识库没有明确答案时，系统应自动记录为“知识库缺口”。</w:t>
      </w:r>
    </w:p>
    <w:bookmarkEnd w:id="316"/>
    <w:bookmarkStart w:name="u2fd46bed" w:id="3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老板后台展示：</w:t>
      </w:r>
    </w:p>
    <w:bookmarkEnd w:id="317"/>
    <w:bookmarkStart w:name="u0bd3dc25" w:id="318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缺口问题；</w:t>
      </w:r>
    </w:p>
    <w:bookmarkEnd w:id="318"/>
    <w:bookmarkStart w:name="u32cf0c07" w:id="319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提问员工；</w:t>
      </w:r>
    </w:p>
    <w:bookmarkEnd w:id="319"/>
    <w:bookmarkStart w:name="u462ebadd" w:id="320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所属岗位；</w:t>
      </w:r>
    </w:p>
    <w:bookmarkEnd w:id="320"/>
    <w:bookmarkStart w:name="ua1bf3fed" w:id="321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提问时间；</w:t>
      </w:r>
    </w:p>
    <w:bookmarkEnd w:id="321"/>
    <w:bookmarkStart w:name="u1a1b22d3" w:id="322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问题分类；</w:t>
      </w:r>
    </w:p>
    <w:bookmarkEnd w:id="322"/>
    <w:bookmarkStart w:name="ucea584fa" w:id="323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AI 临时建议；</w:t>
      </w:r>
    </w:p>
    <w:bookmarkEnd w:id="323"/>
    <w:bookmarkStart w:name="ube0d6d13" w:id="324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是否高频；</w:t>
      </w:r>
    </w:p>
    <w:bookmarkEnd w:id="324"/>
    <w:bookmarkStart w:name="ua3676061" w:id="325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是否已补充知识库；</w:t>
      </w:r>
    </w:p>
    <w:bookmarkEnd w:id="325"/>
    <w:bookmarkStart w:name="u19143f39" w:id="326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状态：待补充、已补充、已关闭。</w:t>
      </w:r>
    </w:p>
    <w:bookmarkEnd w:id="326"/>
    <w:bookmarkStart w:name="zWXiB" w:id="32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27"/>
    <w:bookmarkStart w:name="YD4uO" w:id="32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8.9 标准答案审核</w:t>
      </w:r>
    </w:p>
    <w:bookmarkEnd w:id="328"/>
    <w:bookmarkStart w:name="u378a110c" w:id="3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老板或店长可以将某个 AI 回答修改后，沉淀为标准答案。</w:t>
      </w:r>
    </w:p>
    <w:bookmarkEnd w:id="329"/>
    <w:bookmarkStart w:name="ud81bd770" w:id="3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流程：</w:t>
      </w:r>
    </w:p>
    <w:bookmarkEnd w:id="330"/>
    <w:bookmarkStart w:name="Tesp9" w:id="33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员工提问</w:t>
        <w:br/>
        <w:t>↓</w:t>
        <w:br/>
        <w:t>AI 回答</w:t>
        <w:br/>
        <w:t>↓</w:t>
        <w:br/>
        <w:t>老板/店长审核</w:t>
        <w:br/>
        <w:t>↓</w:t>
        <w:br/>
        <w:t>修改答案</w:t>
        <w:br/>
        <w:t>↓</w:t>
        <w:br/>
        <w:t>加入知识库</w:t>
        <w:br/>
        <w:t>↓</w:t>
        <w:br/>
        <w:t>下次同类问题直接使用标准答案</w:t>
        <w:br/>
      </w:r>
    </w:p>
    <w:bookmarkEnd w:id="331"/>
    <w:bookmarkStart w:name="qiKz0" w:id="33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32"/>
    <w:bookmarkStart w:name="rmeV8" w:id="33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8.10 禁用词管理</w:t>
      </w:r>
    </w:p>
    <w:bookmarkEnd w:id="333"/>
    <w:bookmarkStart w:name="u58739c94" w:id="3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老板或店长可以维护禁用词。</w:t>
      </w:r>
    </w:p>
    <w:bookmarkEnd w:id="334"/>
    <w:bookmarkStart w:name="u01980d06" w:id="33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例如：</w:t>
      </w:r>
    </w:p>
    <w:bookmarkEnd w:id="335"/>
    <w:bookmarkStart w:name="u26be1e3e" w:id="336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根治</w:t>
      </w:r>
    </w:p>
    <w:bookmarkEnd w:id="336"/>
    <w:bookmarkStart w:name="u5a097722" w:id="337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永久</w:t>
      </w:r>
    </w:p>
    <w:bookmarkEnd w:id="337"/>
    <w:bookmarkStart w:name="u7ce093ff" w:id="338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保证有效</w:t>
      </w:r>
    </w:p>
    <w:bookmarkEnd w:id="338"/>
    <w:bookmarkStart w:name="u2fa73826" w:id="339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一次见效</w:t>
      </w:r>
    </w:p>
    <w:bookmarkEnd w:id="339"/>
    <w:bookmarkStart w:name="ub79e80fa" w:id="340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排毒</w:t>
      </w:r>
    </w:p>
    <w:bookmarkEnd w:id="340"/>
    <w:bookmarkStart w:name="u67481de4" w:id="341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包治</w:t>
      </w:r>
    </w:p>
    <w:bookmarkEnd w:id="341"/>
    <w:bookmarkStart w:name="u04125d44" w:id="342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无风险</w:t>
      </w:r>
    </w:p>
    <w:bookmarkEnd w:id="342"/>
    <w:bookmarkStart w:name="u0d4eb520" w:id="343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绝对安全</w:t>
      </w:r>
    </w:p>
    <w:bookmarkEnd w:id="343"/>
    <w:bookmarkStart w:name="ue38b3bed" w:id="3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当员工或运营生成话术、文案时，系统要自动提醒规避。</w:t>
      </w:r>
    </w:p>
    <w:bookmarkEnd w:id="344"/>
    <w:bookmarkStart w:name="YAQLE" w:id="345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45"/>
    <w:bookmarkStart w:name="LVuVq" w:id="34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九、问题处理机制</w:t>
      </w:r>
    </w:p>
    <w:bookmarkEnd w:id="346"/>
    <w:bookmarkStart w:name="Fysem" w:id="34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9.1 问题分类</w:t>
      </w:r>
    </w:p>
    <w:bookmarkEnd w:id="347"/>
    <w:bookmarkStart w:name="uc7b2608c" w:id="3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系统需要先判断员工问题属于哪类：</w:t>
      </w:r>
    </w:p>
    <w:bookmarkEnd w:id="348"/>
    <w:bookmarkStart w:name="u78f4f023" w:id="349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项目介绍；</w:t>
      </w:r>
    </w:p>
    <w:bookmarkEnd w:id="349"/>
    <w:bookmarkStart w:name="u15c8b434" w:id="350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销售话术；</w:t>
      </w:r>
    </w:p>
    <w:bookmarkEnd w:id="350"/>
    <w:bookmarkStart w:name="uf9a23fb7" w:id="351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活动政策；</w:t>
      </w:r>
    </w:p>
    <w:bookmarkEnd w:id="351"/>
    <w:bookmarkStart w:name="u1b2d08cc" w:id="352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护理流程；</w:t>
      </w:r>
    </w:p>
    <w:bookmarkEnd w:id="352"/>
    <w:bookmarkStart w:name="ue1daa2ba" w:id="353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客户跟进；</w:t>
      </w:r>
    </w:p>
    <w:bookmarkEnd w:id="353"/>
    <w:bookmarkStart w:name="u066fa9a3" w:id="354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客诉处理；</w:t>
      </w:r>
    </w:p>
    <w:bookmarkEnd w:id="354"/>
    <w:bookmarkStart w:name="ud78b3142" w:id="355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医美/健康异常；</w:t>
      </w:r>
    </w:p>
    <w:bookmarkEnd w:id="355"/>
    <w:bookmarkStart w:name="u1e761346" w:id="356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员工管理；</w:t>
      </w:r>
    </w:p>
    <w:bookmarkEnd w:id="356"/>
    <w:bookmarkStart w:name="ua312e26f" w:id="357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经营数据；</w:t>
      </w:r>
    </w:p>
    <w:bookmarkEnd w:id="357"/>
    <w:bookmarkStart w:name="ud6a8aad3" w:id="358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运营文案；</w:t>
      </w:r>
    </w:p>
    <w:bookmarkEnd w:id="358"/>
    <w:bookmarkStart w:name="ue3cd6580" w:id="359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合规表达；</w:t>
      </w:r>
    </w:p>
    <w:bookmarkEnd w:id="359"/>
    <w:bookmarkStart w:name="ue4e3bec0" w:id="360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其他问题。</w:t>
      </w:r>
    </w:p>
    <w:bookmarkEnd w:id="360"/>
    <w:bookmarkStart w:name="j5EdE" w:id="36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61"/>
    <w:bookmarkStart w:name="dbBy8" w:id="36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9.2 问题等级</w:t>
      </w:r>
    </w:p>
    <w:bookmarkEnd w:id="362"/>
    <w:bookmarkStart w:name="u0cbf82c1" w:id="3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系统需要把问题分为 4 个等级。</w:t>
      </w:r>
    </w:p>
    <w:bookmarkEnd w:id="363"/>
    <w:bookmarkStart w:name="wH44x" w:id="36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L1：知识库有明确答案</w:t>
      </w:r>
    </w:p>
    <w:bookmarkEnd w:id="364"/>
    <w:bookmarkStart w:name="u82bec457" w:id="3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处理方式：</w:t>
      </w:r>
    </w:p>
    <w:bookmarkEnd w:id="365"/>
    <w:bookmarkStart w:name="u5f20a2c5" w:id="366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直接基于知识库回答；</w:t>
      </w:r>
    </w:p>
    <w:bookmarkEnd w:id="366"/>
    <w:bookmarkStart w:name="ue158c933" w:id="367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尽量标注来源；</w:t>
      </w:r>
    </w:p>
    <w:bookmarkEnd w:id="367"/>
    <w:bookmarkStart w:name="u91831c3c" w:id="368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回答可操作。</w:t>
      </w:r>
    </w:p>
    <w:bookmarkEnd w:id="368"/>
    <w:bookmarkStart w:name="r19Ur" w:id="36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69"/>
    <w:bookmarkStart w:name="YveN4" w:id="37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L2：知识库无明确答案，但可给通用建议</w:t>
      </w:r>
    </w:p>
    <w:bookmarkEnd w:id="370"/>
    <w:bookmarkStart w:name="uf812e289" w:id="3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处理方式：</w:t>
      </w:r>
    </w:p>
    <w:bookmarkEnd w:id="371"/>
    <w:bookmarkStart w:name="u6cfc2cae" w:id="372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明确说明“当前知识库没有明确标准”；</w:t>
      </w:r>
    </w:p>
    <w:bookmarkEnd w:id="372"/>
    <w:bookmarkStart w:name="uf83f51d3" w:id="373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给出通用建议；</w:t>
      </w:r>
    </w:p>
    <w:bookmarkEnd w:id="373"/>
    <w:bookmarkStart w:name="uede35080" w:id="374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标注“非门店标准答案”；</w:t>
      </w:r>
    </w:p>
    <w:bookmarkEnd w:id="374"/>
    <w:bookmarkStart w:name="u8c16182f" w:id="375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建议后续补充知识库；</w:t>
      </w:r>
    </w:p>
    <w:bookmarkEnd w:id="375"/>
    <w:bookmarkStart w:name="udb11f084" w:id="376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自动记录知识库缺口。</w:t>
      </w:r>
    </w:p>
    <w:bookmarkEnd w:id="376"/>
    <w:bookmarkStart w:name="JFgkg" w:id="37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77"/>
    <w:bookmarkStart w:name="ew9PJ" w:id="37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L3：需要店长或老板确认</w:t>
      </w:r>
    </w:p>
    <w:bookmarkEnd w:id="378"/>
    <w:bookmarkStart w:name="u93ebf8ef" w:id="3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适用问题：</w:t>
      </w:r>
    </w:p>
    <w:bookmarkEnd w:id="379"/>
    <w:bookmarkStart w:name="u5f3f5bf2" w:id="380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价格优惠；</w:t>
      </w:r>
    </w:p>
    <w:bookmarkEnd w:id="380"/>
    <w:bookmarkStart w:name="u6634db0d" w:id="381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活动叠加；</w:t>
      </w:r>
    </w:p>
    <w:bookmarkEnd w:id="381"/>
    <w:bookmarkStart w:name="u655399ce" w:id="382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退款；</w:t>
      </w:r>
    </w:p>
    <w:bookmarkEnd w:id="382"/>
    <w:bookmarkStart w:name="u869b7308" w:id="383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客诉；</w:t>
      </w:r>
    </w:p>
    <w:bookmarkEnd w:id="383"/>
    <w:bookmarkStart w:name="u4cd27a05" w:id="384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员工排班；</w:t>
      </w:r>
    </w:p>
    <w:bookmarkEnd w:id="384"/>
    <w:bookmarkStart w:name="u41080720" w:id="385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客户特殊承诺；</w:t>
      </w:r>
    </w:p>
    <w:bookmarkEnd w:id="385"/>
    <w:bookmarkStart w:name="u9dc7792f" w:id="386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会员权益；</w:t>
      </w:r>
    </w:p>
    <w:bookmarkEnd w:id="386"/>
    <w:bookmarkStart w:name="u673fb0a6" w:id="387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涉及门店政策的问题。</w:t>
      </w:r>
    </w:p>
    <w:bookmarkEnd w:id="387"/>
    <w:bookmarkStart w:name="u1919c644" w:id="3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处理方式：</w:t>
      </w:r>
    </w:p>
    <w:bookmarkEnd w:id="388"/>
    <w:bookmarkStart w:name="u4f742d12" w:id="389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不给最终结论；</w:t>
      </w:r>
    </w:p>
    <w:bookmarkEnd w:id="389"/>
    <w:bookmarkStart w:name="u92673965" w:id="390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给临时沟通话术；</w:t>
      </w:r>
    </w:p>
    <w:bookmarkEnd w:id="390"/>
    <w:bookmarkStart w:name="u0acee7b6" w:id="391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建议提交给店长/老板确认；</w:t>
      </w:r>
    </w:p>
    <w:bookmarkEnd w:id="391"/>
    <w:bookmarkStart w:name="u717d067e" w:id="392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自动生成待确认问题。</w:t>
      </w:r>
    </w:p>
    <w:bookmarkEnd w:id="392"/>
    <w:bookmarkStart w:name="DKQla" w:id="39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93"/>
    <w:bookmarkStart w:name="Vdoqe" w:id="39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L4：高风险问题</w:t>
      </w:r>
    </w:p>
    <w:bookmarkEnd w:id="394"/>
    <w:bookmarkStart w:name="u8e133210" w:id="3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适用问题：</w:t>
      </w:r>
    </w:p>
    <w:bookmarkEnd w:id="395"/>
    <w:bookmarkStart w:name="ub4f2ac96" w:id="396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皮肤异常；</w:t>
      </w:r>
    </w:p>
    <w:bookmarkEnd w:id="396"/>
    <w:bookmarkStart w:name="u747d7143" w:id="397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医疗判断；</w:t>
      </w:r>
    </w:p>
    <w:bookmarkEnd w:id="397"/>
    <w:bookmarkStart w:name="uadad0fdf" w:id="398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术后不适；</w:t>
      </w:r>
    </w:p>
    <w:bookmarkEnd w:id="398"/>
    <w:bookmarkStart w:name="ud743ca85" w:id="399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客户过敏；</w:t>
      </w:r>
    </w:p>
    <w:bookmarkEnd w:id="399"/>
    <w:bookmarkStart w:name="u0ebe5277" w:id="400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投诉升级；</w:t>
      </w:r>
    </w:p>
    <w:bookmarkEnd w:id="400"/>
    <w:bookmarkStart w:name="ued25c442" w:id="401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法律风险；</w:t>
      </w:r>
    </w:p>
    <w:bookmarkEnd w:id="401"/>
    <w:bookmarkStart w:name="u6c380dfb" w:id="402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隐私风险；</w:t>
      </w:r>
    </w:p>
    <w:bookmarkEnd w:id="402"/>
    <w:bookmarkStart w:name="u89bd55f3" w:id="403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违规宣传；</w:t>
      </w:r>
    </w:p>
    <w:bookmarkEnd w:id="403"/>
    <w:bookmarkStart w:name="ua861e81b" w:id="404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员工自行承诺疗效。</w:t>
      </w:r>
    </w:p>
    <w:bookmarkEnd w:id="404"/>
    <w:bookmarkStart w:name="u16a38faf" w:id="4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处理方式：</w:t>
      </w:r>
    </w:p>
    <w:bookmarkEnd w:id="405"/>
    <w:bookmarkStart w:name="u6222b045" w:id="406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不直接判断；</w:t>
      </w:r>
    </w:p>
    <w:bookmarkEnd w:id="406"/>
    <w:bookmarkStart w:name="u9fc12711" w:id="407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不提供医疗诊断；</w:t>
      </w:r>
    </w:p>
    <w:bookmarkEnd w:id="407"/>
    <w:bookmarkStart w:name="u6095ec8b" w:id="408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不承诺效果；</w:t>
      </w:r>
    </w:p>
    <w:bookmarkEnd w:id="408"/>
    <w:bookmarkStart w:name="u1ec8eadd" w:id="409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提醒立即升级给专业负责人；</w:t>
      </w:r>
    </w:p>
    <w:bookmarkEnd w:id="409"/>
    <w:bookmarkStart w:name="ueb5969ef" w:id="410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自动进入风险记录。</w:t>
      </w:r>
    </w:p>
    <w:bookmarkEnd w:id="410"/>
    <w:bookmarkStart w:name="pnfmZ" w:id="41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11"/>
    <w:bookmarkStart w:name="pKLQi" w:id="41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十、老板端功能</w:t>
      </w:r>
    </w:p>
    <w:bookmarkEnd w:id="412"/>
    <w:bookmarkStart w:name="u2d27580d" w:id="4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老板端定位：</w:t>
      </w:r>
    </w:p>
    <w:bookmarkEnd w:id="41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c8ed0003" w:id="414"/>
      <w:r>
        <w:rPr>
          <w:rFonts w:ascii="宋体" w:hAnsi="Times New Roman" w:eastAsia="宋体"/>
          <w:b w:val="false"/>
          <w:i w:val="false"/>
          <w:color w:val="808080"/>
          <w:sz w:val="22"/>
        </w:rPr>
        <w:t>门店经营驾驶舱 + 员工管理后台 + 知识库管理中心 + 风险控制中心</w:t>
      </w:r>
    </w:p>
    <w:bookmarkEnd w:id="414"/>
    <w:bookmarkStart w:name="ILmiJ" w:id="415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15"/>
    <w:bookmarkStart w:name="m9ZQv" w:id="41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10.1 老板端首页</w:t>
      </w:r>
    </w:p>
    <w:bookmarkEnd w:id="416"/>
    <w:bookmarkStart w:name="u628af9eb" w:id="4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首页展示：</w:t>
      </w:r>
    </w:p>
    <w:bookmarkEnd w:id="417"/>
    <w:bookmarkStart w:name="u66b63042" w:id="418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今日员工 AI 使用次数；</w:t>
      </w:r>
    </w:p>
    <w:bookmarkEnd w:id="418"/>
    <w:bookmarkStart w:name="u41c2ae87" w:id="419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今日活跃员工数；</w:t>
      </w:r>
    </w:p>
    <w:bookmarkEnd w:id="419"/>
    <w:bookmarkStart w:name="u69e49f27" w:id="420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今日待处理问题数；</w:t>
      </w:r>
    </w:p>
    <w:bookmarkEnd w:id="420"/>
    <w:bookmarkStart w:name="ufd8f37bc" w:id="421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今日知识库缺口数；</w:t>
      </w:r>
    </w:p>
    <w:bookmarkEnd w:id="421"/>
    <w:bookmarkStart w:name="u1af9172f" w:id="422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今日风险问题数；</w:t>
      </w:r>
    </w:p>
    <w:bookmarkEnd w:id="422"/>
    <w:bookmarkStart w:name="u82c78fa6" w:id="423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最近员工提问；</w:t>
      </w:r>
    </w:p>
    <w:bookmarkEnd w:id="423"/>
    <w:bookmarkStart w:name="ud43e4f3a" w:id="424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高频问题；</w:t>
      </w:r>
    </w:p>
    <w:bookmarkEnd w:id="424"/>
    <w:bookmarkStart w:name="u174003b9" w:id="425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今日待办；</w:t>
      </w:r>
    </w:p>
    <w:bookmarkEnd w:id="425"/>
    <w:bookmarkStart w:name="u349e2e07" w:id="426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明日管理建议。</w:t>
      </w:r>
    </w:p>
    <w:bookmarkEnd w:id="426"/>
    <w:bookmarkStart w:name="TO201" w:id="42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27"/>
    <w:bookmarkStart w:name="YD27r" w:id="42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10.2 今日待处理</w:t>
      </w:r>
    </w:p>
    <w:bookmarkEnd w:id="428"/>
    <w:bookmarkStart w:name="ub2584898" w:id="4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老板首页需要有一个“今日待处理”模块。</w:t>
      </w:r>
    </w:p>
    <w:bookmarkEnd w:id="429"/>
    <w:bookmarkStart w:name="u0f1bb7b4" w:id="4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包括：</w:t>
      </w:r>
    </w:p>
    <w:bookmarkEnd w:id="430"/>
    <w:bookmarkStart w:name="u9ac19c41" w:id="431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待确认员工问题；</w:t>
      </w:r>
    </w:p>
    <w:bookmarkEnd w:id="431"/>
    <w:bookmarkStart w:name="ud9ddb221" w:id="432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高风险问题；</w:t>
      </w:r>
    </w:p>
    <w:bookmarkEnd w:id="432"/>
    <w:bookmarkStart w:name="ua6e02a7c" w:id="433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知识库缺口；</w:t>
      </w:r>
    </w:p>
    <w:bookmarkEnd w:id="433"/>
    <w:bookmarkStart w:name="u38d2c4e2" w:id="434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未完成员工任务；</w:t>
      </w:r>
    </w:p>
    <w:bookmarkEnd w:id="434"/>
    <w:bookmarkStart w:name="u80b12810" w:id="435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超时未跟进客户；</w:t>
      </w:r>
    </w:p>
    <w:bookmarkEnd w:id="435"/>
    <w:bookmarkStart w:name="ucfb6f34a" w:id="436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需要培训员工；</w:t>
      </w:r>
    </w:p>
    <w:bookmarkEnd w:id="436"/>
    <w:bookmarkStart w:name="ubd65927b" w:id="437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活动规则待确认。</w:t>
      </w:r>
    </w:p>
    <w:bookmarkEnd w:id="437"/>
    <w:bookmarkStart w:name="ic32v" w:id="43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38"/>
    <w:bookmarkStart w:name="o5DDT" w:id="43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10.3 员工管理</w:t>
      </w:r>
    </w:p>
    <w:bookmarkEnd w:id="439"/>
    <w:bookmarkStart w:name="ufe91ace7" w:id="4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老板可以：</w:t>
      </w:r>
    </w:p>
    <w:bookmarkEnd w:id="440"/>
    <w:bookmarkStart w:name="uf1710ebc" w:id="441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添加员工；</w:t>
      </w:r>
    </w:p>
    <w:bookmarkEnd w:id="441"/>
    <w:bookmarkStart w:name="ue2e61c98" w:id="442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编辑员工；</w:t>
      </w:r>
    </w:p>
    <w:bookmarkEnd w:id="442"/>
    <w:bookmarkStart w:name="u4895957b" w:id="443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禁用员工；</w:t>
      </w:r>
    </w:p>
    <w:bookmarkEnd w:id="443"/>
    <w:bookmarkStart w:name="ub5f372f3" w:id="444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设置员工角色；</w:t>
      </w:r>
    </w:p>
    <w:bookmarkEnd w:id="444"/>
    <w:bookmarkStart w:name="u8e5144a8" w:id="445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查看员工提问历史；</w:t>
      </w:r>
    </w:p>
    <w:bookmarkEnd w:id="445"/>
    <w:bookmarkStart w:name="u2cbd3b1e" w:id="446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查看员工常见问题类型；</w:t>
      </w:r>
    </w:p>
    <w:bookmarkEnd w:id="446"/>
    <w:bookmarkStart w:name="ua14513bc" w:id="447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查看员工使用频率；</w:t>
      </w:r>
    </w:p>
    <w:bookmarkEnd w:id="447"/>
    <w:bookmarkStart w:name="u320aef28" w:id="448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给员工添加备注；</w:t>
      </w:r>
    </w:p>
    <w:bookmarkEnd w:id="448"/>
    <w:bookmarkStart w:name="uf46ee63c" w:id="449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查看员工能力短板。</w:t>
      </w:r>
    </w:p>
    <w:bookmarkEnd w:id="449"/>
    <w:bookmarkStart w:name="n6VCJ" w:id="45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50"/>
    <w:bookmarkStart w:name="UsSt2" w:id="45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10.4 员工能力画像</w:t>
      </w:r>
    </w:p>
    <w:bookmarkEnd w:id="451"/>
    <w:bookmarkStart w:name="uc22dba39" w:id="4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每个员工有一个能力画像。</w:t>
      </w:r>
    </w:p>
    <w:bookmarkEnd w:id="452"/>
    <w:bookmarkStart w:name="u7770a0bb" w:id="4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咨询师画像：</w:t>
      </w:r>
    </w:p>
    <w:bookmarkEnd w:id="453"/>
    <w:bookmarkStart w:name="u89a9724d" w:id="454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AI 使用频率；</w:t>
      </w:r>
    </w:p>
    <w:bookmarkEnd w:id="454"/>
    <w:bookmarkStart w:name="uc43e64ad" w:id="455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高频问题；</w:t>
      </w:r>
    </w:p>
    <w:bookmarkEnd w:id="455"/>
    <w:bookmarkStart w:name="ub7510811" w:id="456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常见短板；</w:t>
      </w:r>
    </w:p>
    <w:bookmarkEnd w:id="456"/>
    <w:bookmarkStart w:name="u97a08823" w:id="457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销售话术问题；</w:t>
      </w:r>
    </w:p>
    <w:bookmarkEnd w:id="457"/>
    <w:bookmarkStart w:name="u8c1775a4" w:id="458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价格异议问题；</w:t>
      </w:r>
    </w:p>
    <w:bookmarkEnd w:id="458"/>
    <w:bookmarkStart w:name="ua81efb54" w:id="459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客户跟进问题；</w:t>
      </w:r>
    </w:p>
    <w:bookmarkEnd w:id="459"/>
    <w:bookmarkStart w:name="ue570d260" w:id="460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培训建议；</w:t>
      </w:r>
    </w:p>
    <w:bookmarkEnd w:id="460"/>
    <w:bookmarkStart w:name="u3a695452" w:id="461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风险记录。</w:t>
      </w:r>
    </w:p>
    <w:bookmarkEnd w:id="461"/>
    <w:bookmarkStart w:name="u0c45c13e" w:id="4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美容师画像：</w:t>
      </w:r>
    </w:p>
    <w:bookmarkEnd w:id="462"/>
    <w:bookmarkStart w:name="u8ec950d4" w:id="463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SOP 熟悉度；</w:t>
      </w:r>
    </w:p>
    <w:bookmarkEnd w:id="463"/>
    <w:bookmarkStart w:name="u42207b22" w:id="464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护理流程问题；</w:t>
      </w:r>
    </w:p>
    <w:bookmarkEnd w:id="464"/>
    <w:bookmarkStart w:name="u61a0ff18" w:id="465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客户安抚能力；</w:t>
      </w:r>
    </w:p>
    <w:bookmarkEnd w:id="465"/>
    <w:bookmarkStart w:name="u2abbdb5f" w:id="466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异常情况处理；</w:t>
      </w:r>
    </w:p>
    <w:bookmarkEnd w:id="466"/>
    <w:bookmarkStart w:name="u88139730" w:id="467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项目熟悉度；</w:t>
      </w:r>
    </w:p>
    <w:bookmarkEnd w:id="467"/>
    <w:bookmarkStart w:name="u600e1d86" w:id="468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风险意识；</w:t>
      </w:r>
    </w:p>
    <w:bookmarkEnd w:id="468"/>
    <w:bookmarkStart w:name="u1f460f80" w:id="469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培训建议。</w:t>
      </w:r>
    </w:p>
    <w:bookmarkEnd w:id="469"/>
    <w:bookmarkStart w:name="uf3b33e06" w:id="4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运营画像：</w:t>
      </w:r>
    </w:p>
    <w:bookmarkEnd w:id="470"/>
    <w:bookmarkStart w:name="u670c5eae" w:id="471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文案生成次数；</w:t>
      </w:r>
    </w:p>
    <w:bookmarkEnd w:id="471"/>
    <w:bookmarkStart w:name="u16c0f6b6" w:id="472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合规问题；</w:t>
      </w:r>
    </w:p>
    <w:bookmarkEnd w:id="472"/>
    <w:bookmarkStart w:name="u4b6953f7" w:id="473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活动理解；</w:t>
      </w:r>
    </w:p>
    <w:bookmarkEnd w:id="473"/>
    <w:bookmarkStart w:name="u8c42ed09" w:id="474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内容产出；</w:t>
      </w:r>
    </w:p>
    <w:bookmarkEnd w:id="474"/>
    <w:bookmarkStart w:name="u1b42c375" w:id="475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高频需求；</w:t>
      </w:r>
    </w:p>
    <w:bookmarkEnd w:id="475"/>
    <w:bookmarkStart w:name="ub7527890" w:id="476"/>
    <w:p>
      <w:pPr>
        <w:numPr>
          <w:ilvl w:val="0"/>
          <w:numId w:val="3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优化建议。</w:t>
      </w:r>
    </w:p>
    <w:bookmarkEnd w:id="476"/>
    <w:bookmarkStart w:name="PXdyO" w:id="47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77"/>
    <w:bookmarkStart w:name="QHb9X" w:id="47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10.5 知识库管理</w:t>
      </w:r>
    </w:p>
    <w:bookmarkEnd w:id="478"/>
    <w:bookmarkStart w:name="u655d828c" w:id="4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老板可以：</w:t>
      </w:r>
    </w:p>
    <w:bookmarkEnd w:id="479"/>
    <w:bookmarkStart w:name="u5708bfc1" w:id="480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上传资料；</w:t>
      </w:r>
    </w:p>
    <w:bookmarkEnd w:id="480"/>
    <w:bookmarkStart w:name="u72d1f005" w:id="481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编辑资料；</w:t>
      </w:r>
    </w:p>
    <w:bookmarkEnd w:id="481"/>
    <w:bookmarkStart w:name="uec96bfb0" w:id="482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删除资料；</w:t>
      </w:r>
    </w:p>
    <w:bookmarkEnd w:id="482"/>
    <w:bookmarkStart w:name="ub37f89a6" w:id="483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停用资料；</w:t>
      </w:r>
    </w:p>
    <w:bookmarkEnd w:id="483"/>
    <w:bookmarkStart w:name="uc25d133d" w:id="484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设置资料分类；</w:t>
      </w:r>
    </w:p>
    <w:bookmarkEnd w:id="484"/>
    <w:bookmarkStart w:name="ubd726f9c" w:id="485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设置角色可见；</w:t>
      </w:r>
    </w:p>
    <w:bookmarkEnd w:id="485"/>
    <w:bookmarkStart w:name="u0a367db8" w:id="486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查看知识库缺口；</w:t>
      </w:r>
    </w:p>
    <w:bookmarkEnd w:id="486"/>
    <w:bookmarkStart w:name="uc641653a" w:id="487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将员工问题沉淀为标准答案；</w:t>
      </w:r>
    </w:p>
    <w:bookmarkEnd w:id="487"/>
    <w:bookmarkStart w:name="u0af8bd1b" w:id="488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管理禁用词；</w:t>
      </w:r>
    </w:p>
    <w:bookmarkEnd w:id="488"/>
    <w:bookmarkStart w:name="u9f1d1d33" w:id="489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管理活动规则；</w:t>
      </w:r>
    </w:p>
    <w:bookmarkEnd w:id="489"/>
    <w:bookmarkStart w:name="u347b9080" w:id="490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管理项目资料；</w:t>
      </w:r>
    </w:p>
    <w:bookmarkEnd w:id="490"/>
    <w:bookmarkStart w:name="uecaaaaea" w:id="491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管理标准话术；</w:t>
      </w:r>
    </w:p>
    <w:bookmarkEnd w:id="491"/>
    <w:bookmarkStart w:name="u8c851856" w:id="492"/>
    <w:p>
      <w:pPr>
        <w:numPr>
          <w:ilvl w:val="0"/>
          <w:numId w:val="3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管理售后 SOP。</w:t>
      </w:r>
    </w:p>
    <w:bookmarkEnd w:id="492"/>
    <w:bookmarkStart w:name="FS5Ua" w:id="49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93"/>
    <w:bookmarkStart w:name="JmdEk" w:id="49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10.6 待确认问题</w:t>
      </w:r>
    </w:p>
    <w:bookmarkEnd w:id="494"/>
    <w:bookmarkStart w:name="u2f393fa6" w:id="4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员工遇到无法确定的问题，可以提交给老板或店长。</w:t>
      </w:r>
    </w:p>
    <w:bookmarkEnd w:id="495"/>
    <w:bookmarkStart w:name="u9002956f" w:id="4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老板端展示：</w:t>
      </w:r>
    </w:p>
    <w:bookmarkEnd w:id="496"/>
    <w:bookmarkStart w:name="u719ebaa0" w:id="497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员工姓名；</w:t>
      </w:r>
    </w:p>
    <w:bookmarkEnd w:id="497"/>
    <w:bookmarkStart w:name="u0cd0f847" w:id="498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员工角色；</w:t>
      </w:r>
    </w:p>
    <w:bookmarkEnd w:id="498"/>
    <w:bookmarkStart w:name="u95c1d4f2" w:id="499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提交问题；</w:t>
      </w:r>
    </w:p>
    <w:bookmarkEnd w:id="499"/>
    <w:bookmarkStart w:name="ud0089c56" w:id="500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AI 临时建议；</w:t>
      </w:r>
    </w:p>
    <w:bookmarkEnd w:id="500"/>
    <w:bookmarkStart w:name="uf2d893e5" w:id="501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问题分类；</w:t>
      </w:r>
    </w:p>
    <w:bookmarkEnd w:id="501"/>
    <w:bookmarkStart w:name="u7c32bec3" w:id="502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风险等级；</w:t>
      </w:r>
    </w:p>
    <w:bookmarkEnd w:id="502"/>
    <w:bookmarkStart w:name="u9576ad26" w:id="503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提交时间；</w:t>
      </w:r>
    </w:p>
    <w:bookmarkEnd w:id="503"/>
    <w:bookmarkStart w:name="u73f5154b" w:id="504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当前状态；</w:t>
      </w:r>
    </w:p>
    <w:bookmarkEnd w:id="504"/>
    <w:bookmarkStart w:name="u08e7d1fd" w:id="505"/>
    <w:p>
      <w:pPr>
        <w:numPr>
          <w:ilvl w:val="0"/>
          <w:numId w:val="4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老板处理意见。</w:t>
      </w:r>
    </w:p>
    <w:bookmarkEnd w:id="505"/>
    <w:bookmarkStart w:name="ud22620fc" w:id="5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状态包括：</w:t>
      </w:r>
    </w:p>
    <w:bookmarkEnd w:id="506"/>
    <w:bookmarkStart w:name="u0abd76fd" w:id="507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待处理；</w:t>
      </w:r>
    </w:p>
    <w:bookmarkEnd w:id="507"/>
    <w:bookmarkStart w:name="u022cd4be" w:id="508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已回复；</w:t>
      </w:r>
    </w:p>
    <w:bookmarkEnd w:id="508"/>
    <w:bookmarkStart w:name="u75b1d966" w:id="509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已加入知识库；</w:t>
      </w:r>
    </w:p>
    <w:bookmarkEnd w:id="509"/>
    <w:bookmarkStart w:name="ubd138b0e" w:id="510"/>
    <w:p>
      <w:pPr>
        <w:numPr>
          <w:ilvl w:val="0"/>
          <w:numId w:val="4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已关闭。</w:t>
      </w:r>
    </w:p>
    <w:bookmarkEnd w:id="510"/>
    <w:bookmarkStart w:name="F2rnp" w:id="51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511"/>
    <w:bookmarkStart w:name="P0q1O" w:id="51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10.7 任务管理</w:t>
      </w:r>
    </w:p>
    <w:bookmarkEnd w:id="512"/>
    <w:bookmarkStart w:name="u2bff5a0f" w:id="5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老板可以创建任务。</w:t>
      </w:r>
    </w:p>
    <w:bookmarkEnd w:id="513"/>
    <w:bookmarkStart w:name="u4412c385" w:id="5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任务类型：</w:t>
      </w:r>
    </w:p>
    <w:bookmarkEnd w:id="514"/>
    <w:bookmarkStart w:name="ue5431a68" w:id="515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客户跟进；</w:t>
      </w:r>
    </w:p>
    <w:bookmarkEnd w:id="515"/>
    <w:bookmarkStart w:name="u0a202095" w:id="516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活动执行；</w:t>
      </w:r>
    </w:p>
    <w:bookmarkEnd w:id="516"/>
    <w:bookmarkStart w:name="u5de476e4" w:id="517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员工培训；</w:t>
      </w:r>
    </w:p>
    <w:bookmarkEnd w:id="517"/>
    <w:bookmarkStart w:name="udcc9da4c" w:id="518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老客唤醒；</w:t>
      </w:r>
    </w:p>
    <w:bookmarkEnd w:id="518"/>
    <w:bookmarkStart w:name="u05a6bfd3" w:id="519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朋友圈发布；</w:t>
      </w:r>
    </w:p>
    <w:bookmarkEnd w:id="519"/>
    <w:bookmarkStart w:name="u606f7462" w:id="520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客诉处理；</w:t>
      </w:r>
    </w:p>
    <w:bookmarkEnd w:id="520"/>
    <w:bookmarkStart w:name="u8598164e" w:id="521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服务复盘；</w:t>
      </w:r>
    </w:p>
    <w:bookmarkEnd w:id="521"/>
    <w:bookmarkStart w:name="ub7eabc11" w:id="522"/>
    <w:p>
      <w:pPr>
        <w:numPr>
          <w:ilvl w:val="0"/>
          <w:numId w:val="4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知识库补充。</w:t>
      </w:r>
    </w:p>
    <w:bookmarkEnd w:id="522"/>
    <w:bookmarkStart w:name="u7a72caaa" w:id="5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任务字段：</w:t>
      </w:r>
    </w:p>
    <w:bookmarkEnd w:id="523"/>
    <w:bookmarkStart w:name="udc57a490" w:id="524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任务标题；</w:t>
      </w:r>
    </w:p>
    <w:bookmarkEnd w:id="524"/>
    <w:bookmarkStart w:name="u415eec91" w:id="525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任务内容；</w:t>
      </w:r>
    </w:p>
    <w:bookmarkEnd w:id="525"/>
    <w:bookmarkStart w:name="u6c1b4865" w:id="526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负责人；</w:t>
      </w:r>
    </w:p>
    <w:bookmarkEnd w:id="526"/>
    <w:bookmarkStart w:name="u6988eae0" w:id="527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角色；</w:t>
      </w:r>
    </w:p>
    <w:bookmarkEnd w:id="527"/>
    <w:bookmarkStart w:name="u5c6ea19b" w:id="528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截止时间；</w:t>
      </w:r>
    </w:p>
    <w:bookmarkEnd w:id="528"/>
    <w:bookmarkStart w:name="u26473e6f" w:id="529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状态；</w:t>
      </w:r>
    </w:p>
    <w:bookmarkEnd w:id="529"/>
    <w:bookmarkStart w:name="u5f73db74" w:id="530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完成反馈；</w:t>
      </w:r>
    </w:p>
    <w:bookmarkEnd w:id="530"/>
    <w:bookmarkStart w:name="ua7b87c19" w:id="531"/>
    <w:p>
      <w:pPr>
        <w:numPr>
          <w:ilvl w:val="0"/>
          <w:numId w:val="4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老板点评。</w:t>
      </w:r>
    </w:p>
    <w:bookmarkEnd w:id="531"/>
    <w:bookmarkStart w:name="uf11afcbb" w:id="5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任务状态：</w:t>
      </w:r>
    </w:p>
    <w:bookmarkEnd w:id="532"/>
    <w:bookmarkStart w:name="u82d29981" w:id="533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待开始；</w:t>
      </w:r>
    </w:p>
    <w:bookmarkEnd w:id="533"/>
    <w:bookmarkStart w:name="ua23b56e7" w:id="534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进行中；</w:t>
      </w:r>
    </w:p>
    <w:bookmarkEnd w:id="534"/>
    <w:bookmarkStart w:name="u68d4f8ea" w:id="535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已完成；</w:t>
      </w:r>
    </w:p>
    <w:bookmarkEnd w:id="535"/>
    <w:bookmarkStart w:name="udf43d2c4" w:id="536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已逾期；</w:t>
      </w:r>
    </w:p>
    <w:bookmarkEnd w:id="536"/>
    <w:bookmarkStart w:name="u03222577" w:id="537"/>
    <w:p>
      <w:pPr>
        <w:numPr>
          <w:ilvl w:val="0"/>
          <w:numId w:val="4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已取消。</w:t>
      </w:r>
    </w:p>
    <w:bookmarkEnd w:id="537"/>
    <w:bookmarkStart w:name="hfMe2" w:id="53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538"/>
    <w:bookmarkStart w:name="Gxxhp" w:id="53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10.8 活动管理</w:t>
      </w:r>
    </w:p>
    <w:bookmarkEnd w:id="539"/>
    <w:bookmarkStart w:name="uef43e466" w:id="5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老板可以创建门店活动。</w:t>
      </w:r>
    </w:p>
    <w:bookmarkEnd w:id="540"/>
    <w:bookmarkStart w:name="uc9098e46" w:id="5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活动字段：</w:t>
      </w:r>
    </w:p>
    <w:bookmarkEnd w:id="541"/>
    <w:bookmarkStart w:name="u2022637d" w:id="542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活动名称；</w:t>
      </w:r>
    </w:p>
    <w:bookmarkEnd w:id="542"/>
    <w:bookmarkStart w:name="uc9966d6f" w:id="543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活动时间；</w:t>
      </w:r>
    </w:p>
    <w:bookmarkEnd w:id="543"/>
    <w:bookmarkStart w:name="u2a29bb83" w:id="544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主推项目；</w:t>
      </w:r>
    </w:p>
    <w:bookmarkEnd w:id="544"/>
    <w:bookmarkStart w:name="ub5a2d549" w:id="545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活动价格；</w:t>
      </w:r>
    </w:p>
    <w:bookmarkEnd w:id="545"/>
    <w:bookmarkStart w:name="uc95129c0" w:id="546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适用客户；</w:t>
      </w:r>
    </w:p>
    <w:bookmarkEnd w:id="546"/>
    <w:bookmarkStart w:name="u97e1552f" w:id="547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是否可叠加；</w:t>
      </w:r>
    </w:p>
    <w:bookmarkEnd w:id="547"/>
    <w:bookmarkStart w:name="ua43d7091" w:id="548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员工话术；</w:t>
      </w:r>
    </w:p>
    <w:bookmarkEnd w:id="548"/>
    <w:bookmarkStart w:name="u9d015e94" w:id="549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朋友圈文案；</w:t>
      </w:r>
    </w:p>
    <w:bookmarkEnd w:id="549"/>
    <w:bookmarkStart w:name="ub1359283" w:id="550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小红书文案；</w:t>
      </w:r>
    </w:p>
    <w:bookmarkEnd w:id="550"/>
    <w:bookmarkStart w:name="ub194ac07" w:id="551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禁用表达；</w:t>
      </w:r>
    </w:p>
    <w:bookmarkEnd w:id="551"/>
    <w:bookmarkStart w:name="uf38d71c3" w:id="552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执行任务；</w:t>
      </w:r>
    </w:p>
    <w:bookmarkEnd w:id="552"/>
    <w:bookmarkStart w:name="ufbce382d" w:id="553"/>
    <w:p>
      <w:pPr>
        <w:numPr>
          <w:ilvl w:val="0"/>
          <w:numId w:val="4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活动复盘。</w:t>
      </w:r>
    </w:p>
    <w:bookmarkEnd w:id="553"/>
    <w:bookmarkStart w:name="gEBHu" w:id="55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554"/>
    <w:bookmarkStart w:name="bcz7Y" w:id="55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10.9 老板日报 / 周报</w:t>
      </w:r>
    </w:p>
    <w:bookmarkEnd w:id="555"/>
    <w:bookmarkStart w:name="ua7582f3f" w:id="5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系统每天自动生成老板日报。</w:t>
      </w:r>
    </w:p>
    <w:bookmarkEnd w:id="556"/>
    <w:bookmarkStart w:name="uc8eebbe2" w:id="5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日报内容：</w:t>
      </w:r>
    </w:p>
    <w:bookmarkEnd w:id="557"/>
    <w:bookmarkStart w:name="u302597d3" w:id="558"/>
    <w:p>
      <w:pPr>
        <w:numPr>
          <w:ilvl w:val="0"/>
          <w:numId w:val="4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今日员工使用情况；</w:t>
      </w:r>
    </w:p>
    <w:bookmarkEnd w:id="558"/>
    <w:bookmarkStart w:name="u92003156" w:id="559"/>
    <w:p>
      <w:pPr>
        <w:numPr>
          <w:ilvl w:val="0"/>
          <w:numId w:val="4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今日高频问题；</w:t>
      </w:r>
    </w:p>
    <w:bookmarkEnd w:id="559"/>
    <w:bookmarkStart w:name="uf1bbbde9" w:id="560"/>
    <w:p>
      <w:pPr>
        <w:numPr>
          <w:ilvl w:val="0"/>
          <w:numId w:val="4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今日知识库缺口；</w:t>
      </w:r>
    </w:p>
    <w:bookmarkEnd w:id="560"/>
    <w:bookmarkStart w:name="u06f829cf" w:id="561"/>
    <w:p>
      <w:pPr>
        <w:numPr>
          <w:ilvl w:val="0"/>
          <w:numId w:val="4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今日风险问题；</w:t>
      </w:r>
    </w:p>
    <w:bookmarkEnd w:id="561"/>
    <w:bookmarkStart w:name="ud3a95658" w:id="562"/>
    <w:p>
      <w:pPr>
        <w:numPr>
          <w:ilvl w:val="0"/>
          <w:numId w:val="4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今日待处理事项；</w:t>
      </w:r>
    </w:p>
    <w:bookmarkEnd w:id="562"/>
    <w:bookmarkStart w:name="ub6af2f69" w:id="563"/>
    <w:p>
      <w:pPr>
        <w:numPr>
          <w:ilvl w:val="0"/>
          <w:numId w:val="4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员工能力短板；</w:t>
      </w:r>
    </w:p>
    <w:bookmarkEnd w:id="563"/>
    <w:bookmarkStart w:name="u9f2360d1" w:id="564"/>
    <w:p>
      <w:pPr>
        <w:numPr>
          <w:ilvl w:val="0"/>
          <w:numId w:val="4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明日培训建议；</w:t>
      </w:r>
    </w:p>
    <w:bookmarkEnd w:id="564"/>
    <w:bookmarkStart w:name="u95a849b9" w:id="565"/>
    <w:p>
      <w:pPr>
        <w:numPr>
          <w:ilvl w:val="0"/>
          <w:numId w:val="4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明日管理重点。</w:t>
      </w:r>
    </w:p>
    <w:bookmarkEnd w:id="565"/>
    <w:bookmarkStart w:name="u8023e3eb" w:id="5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周报内容：</w:t>
      </w:r>
    </w:p>
    <w:bookmarkEnd w:id="566"/>
    <w:bookmarkStart w:name="u8a52c4de" w:id="567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本周员工使用趋势；</w:t>
      </w:r>
    </w:p>
    <w:bookmarkEnd w:id="567"/>
    <w:bookmarkStart w:name="u368008fa" w:id="568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本周高频客户异议；</w:t>
      </w:r>
    </w:p>
    <w:bookmarkEnd w:id="568"/>
    <w:bookmarkStart w:name="ud7ab22e2" w:id="569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本周知识库新增；</w:t>
      </w:r>
    </w:p>
    <w:bookmarkEnd w:id="569"/>
    <w:bookmarkStart w:name="u027d379f" w:id="570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本周风险复盘；</w:t>
      </w:r>
    </w:p>
    <w:bookmarkEnd w:id="570"/>
    <w:bookmarkStart w:name="ub40a186c" w:id="571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本周活动执行情况；</w:t>
      </w:r>
    </w:p>
    <w:bookmarkEnd w:id="571"/>
    <w:bookmarkStart w:name="u143984e7" w:id="572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本周员工能力变化；</w:t>
      </w:r>
    </w:p>
    <w:bookmarkEnd w:id="572"/>
    <w:bookmarkStart w:name="u12477336" w:id="573"/>
    <w:p>
      <w:pPr>
        <w:numPr>
          <w:ilvl w:val="0"/>
          <w:numId w:val="4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下周重点优化建议。</w:t>
      </w:r>
    </w:p>
    <w:bookmarkEnd w:id="573"/>
    <w:bookmarkStart w:name="tORPJ" w:id="57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574"/>
    <w:bookmarkStart w:name="tdAC6" w:id="57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十一、店长端功能</w:t>
      </w:r>
    </w:p>
    <w:bookmarkEnd w:id="575"/>
    <w:bookmarkStart w:name="ud8057adc" w:id="57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店长端权限介于老板和员工之间。</w:t>
      </w:r>
    </w:p>
    <w:bookmarkEnd w:id="576"/>
    <w:bookmarkStart w:name="u30d31927" w:id="5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店长可以：</w:t>
      </w:r>
    </w:p>
    <w:bookmarkEnd w:id="577"/>
    <w:bookmarkStart w:name="u9dd3f7df" w:id="578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查看员工提问；</w:t>
      </w:r>
    </w:p>
    <w:bookmarkEnd w:id="578"/>
    <w:bookmarkStart w:name="u2f8ae4b1" w:id="579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处理员工提交的问题；</w:t>
      </w:r>
    </w:p>
    <w:bookmarkEnd w:id="579"/>
    <w:bookmarkStart w:name="u9a2da97f" w:id="580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审核知识库缺口；</w:t>
      </w:r>
    </w:p>
    <w:bookmarkEnd w:id="580"/>
    <w:bookmarkStart w:name="u5a2e1f57" w:id="581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创建或分配任务；</w:t>
      </w:r>
    </w:p>
    <w:bookmarkEnd w:id="581"/>
    <w:bookmarkStart w:name="u8fa578a7" w:id="582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查看任务完成情况；</w:t>
      </w:r>
    </w:p>
    <w:bookmarkEnd w:id="582"/>
    <w:bookmarkStart w:name="ue0c61f3d" w:id="583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管理部分知识库；</w:t>
      </w:r>
    </w:p>
    <w:bookmarkEnd w:id="583"/>
    <w:bookmarkStart w:name="u3b4ff67d" w:id="584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上传知识库资料；</w:t>
      </w:r>
    </w:p>
    <w:bookmarkEnd w:id="584"/>
    <w:bookmarkStart w:name="uf0dadb7c" w:id="585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查看风险问题；</w:t>
      </w:r>
    </w:p>
    <w:bookmarkEnd w:id="585"/>
    <w:bookmarkStart w:name="u367cb6bd" w:id="586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生成晨会培训建议；</w:t>
      </w:r>
    </w:p>
    <w:bookmarkEnd w:id="586"/>
    <w:bookmarkStart w:name="u7f1b539e" w:id="587"/>
    <w:p>
      <w:pPr>
        <w:numPr>
          <w:ilvl w:val="0"/>
          <w:numId w:val="4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查看员工使用情况。</w:t>
      </w:r>
    </w:p>
    <w:bookmarkEnd w:id="587"/>
    <w:bookmarkStart w:name="u47dd5b91" w:id="5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店长不能：</w:t>
      </w:r>
    </w:p>
    <w:bookmarkEnd w:id="588"/>
    <w:bookmarkStart w:name="u53dc128b" w:id="589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查看老板级财务敏感数据；</w:t>
      </w:r>
    </w:p>
    <w:bookmarkEnd w:id="589"/>
    <w:bookmarkStart w:name="u2efb2c61" w:id="590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删除高风险记录；</w:t>
      </w:r>
    </w:p>
    <w:bookmarkEnd w:id="590"/>
    <w:bookmarkStart w:name="u5faaedae" w:id="591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查看老板专属备注；</w:t>
      </w:r>
    </w:p>
    <w:bookmarkEnd w:id="591"/>
    <w:bookmarkStart w:name="u75629f10" w:id="592"/>
    <w:p>
      <w:pPr>
        <w:numPr>
          <w:ilvl w:val="0"/>
          <w:numId w:val="4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修改系统核心权限。</w:t>
      </w:r>
    </w:p>
    <w:bookmarkEnd w:id="592"/>
    <w:bookmarkStart w:name="rHdg9" w:id="59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593"/>
    <w:bookmarkStart w:name="KxT7q" w:id="59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十二、风险与合规机制</w:t>
      </w:r>
    </w:p>
    <w:bookmarkEnd w:id="594"/>
    <w:bookmarkStart w:name="sU1qP" w:id="59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12.1 禁止内容</w:t>
      </w:r>
    </w:p>
    <w:bookmarkEnd w:id="595"/>
    <w:bookmarkStart w:name="u16df3b99" w:id="5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系统不允许：</w:t>
      </w:r>
    </w:p>
    <w:bookmarkEnd w:id="596"/>
    <w:bookmarkStart w:name="u97ea176f" w:id="597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承诺疗效；</w:t>
      </w:r>
    </w:p>
    <w:bookmarkEnd w:id="597"/>
    <w:bookmarkStart w:name="u907ab80a" w:id="598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使用“根治”“永久”“一定有效”等表达；</w:t>
      </w:r>
    </w:p>
    <w:bookmarkEnd w:id="598"/>
    <w:bookmarkStart w:name="u2905c71d" w:id="599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替代医生判断；</w:t>
      </w:r>
    </w:p>
    <w:bookmarkEnd w:id="599"/>
    <w:bookmarkStart w:name="u742eae60" w:id="600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指导员工做医疗诊断；</w:t>
      </w:r>
    </w:p>
    <w:bookmarkEnd w:id="600"/>
    <w:bookmarkStart w:name="ub889284f" w:id="601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让普通员工处理高风险皮肤异常；</w:t>
      </w:r>
    </w:p>
    <w:bookmarkEnd w:id="601"/>
    <w:bookmarkStart w:name="uca82e810" w:id="602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生成违规医美广告；</w:t>
      </w:r>
    </w:p>
    <w:bookmarkEnd w:id="602"/>
    <w:bookmarkStart w:name="u7081ea6a" w:id="603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泄露客户隐私；</w:t>
      </w:r>
    </w:p>
    <w:bookmarkEnd w:id="603"/>
    <w:bookmarkStart w:name="ua08976be" w:id="604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鼓励员工私自承诺价格、效果、退款；</w:t>
      </w:r>
    </w:p>
    <w:bookmarkEnd w:id="604"/>
    <w:bookmarkStart w:name="u229b2d70" w:id="605"/>
    <w:p>
      <w:pPr>
        <w:numPr>
          <w:ilvl w:val="0"/>
          <w:numId w:val="5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对客户异常情况轻率解释为“正常”“排毒”。</w:t>
      </w:r>
    </w:p>
    <w:bookmarkEnd w:id="605"/>
    <w:bookmarkStart w:name="tnwdK" w:id="60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606"/>
    <w:bookmarkStart w:name="qtDwt" w:id="60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12.2 风险记录</w:t>
      </w:r>
    </w:p>
    <w:bookmarkEnd w:id="607"/>
    <w:bookmarkStart w:name="u12f524f8" w:id="6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所有 L4 问题自动进入风险记录。</w:t>
      </w:r>
    </w:p>
    <w:bookmarkEnd w:id="608"/>
    <w:bookmarkStart w:name="uee8f0523" w:id="6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记录字段：</w:t>
      </w:r>
    </w:p>
    <w:bookmarkEnd w:id="609"/>
    <w:bookmarkStart w:name="ua0e06883" w:id="610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门店；</w:t>
      </w:r>
    </w:p>
    <w:bookmarkEnd w:id="610"/>
    <w:bookmarkStart w:name="ufa30f1ba" w:id="611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员工；</w:t>
      </w:r>
    </w:p>
    <w:bookmarkEnd w:id="611"/>
    <w:bookmarkStart w:name="ub8fe650c" w:id="612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角色；</w:t>
      </w:r>
    </w:p>
    <w:bookmarkEnd w:id="612"/>
    <w:bookmarkStart w:name="u2771b6fb" w:id="613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问题；</w:t>
      </w:r>
    </w:p>
    <w:bookmarkEnd w:id="613"/>
    <w:bookmarkStart w:name="u71646704" w:id="614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AI 回答；</w:t>
      </w:r>
    </w:p>
    <w:bookmarkEnd w:id="614"/>
    <w:bookmarkStart w:name="u7986e1c4" w:id="615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风险类型；</w:t>
      </w:r>
    </w:p>
    <w:bookmarkEnd w:id="615"/>
    <w:bookmarkStart w:name="u554d336e" w:id="616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风险等级；</w:t>
      </w:r>
    </w:p>
    <w:bookmarkEnd w:id="616"/>
    <w:bookmarkStart w:name="u3158ab39" w:id="617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时间；</w:t>
      </w:r>
    </w:p>
    <w:bookmarkEnd w:id="617"/>
    <w:bookmarkStart w:name="u751f1120" w:id="618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当前状态；</w:t>
      </w:r>
    </w:p>
    <w:bookmarkEnd w:id="618"/>
    <w:bookmarkStart w:name="u5e234a54" w:id="619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处理人；</w:t>
      </w:r>
    </w:p>
    <w:bookmarkEnd w:id="619"/>
    <w:bookmarkStart w:name="u03d4e920" w:id="620"/>
    <w:p>
      <w:pPr>
        <w:numPr>
          <w:ilvl w:val="0"/>
          <w:numId w:val="5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处理结果。</w:t>
      </w:r>
    </w:p>
    <w:bookmarkEnd w:id="620"/>
    <w:bookmarkStart w:name="kpSTN" w:id="62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621"/>
    <w:bookmarkStart w:name="qgMSl" w:id="62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十三、版本规划</w:t>
      </w:r>
    </w:p>
    <w:bookmarkEnd w:id="622"/>
    <w:bookmarkStart w:name="uu6r9" w:id="62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V1：最小可用版本</w:t>
      </w:r>
    </w:p>
    <w:bookmarkEnd w:id="623"/>
    <w:bookmarkStart w:name="u1751b210" w:id="6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目标：</w:t>
      </w:r>
    </w:p>
    <w:bookmarkEnd w:id="624"/>
    <w:bookmarkStart w:name="ue53aa1d8" w:id="6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做出一个单门店可试用系统。</w:t>
      </w:r>
    </w:p>
    <w:bookmarkEnd w:id="625"/>
    <w:bookmarkStart w:name="ueb4077c4" w:id="6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必须包含：</w:t>
      </w:r>
    </w:p>
    <w:bookmarkEnd w:id="626"/>
    <w:bookmarkStart w:name="u63e70dfa" w:id="627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登录；</w:t>
      </w:r>
    </w:p>
    <w:bookmarkEnd w:id="627"/>
    <w:bookmarkStart w:name="u0f889133" w:id="628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角色权限；</w:t>
      </w:r>
    </w:p>
    <w:bookmarkEnd w:id="628"/>
    <w:bookmarkStart w:name="u4263bf20" w:id="629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员工手机对话；</w:t>
      </w:r>
    </w:p>
    <w:bookmarkEnd w:id="629"/>
    <w:bookmarkStart w:name="u4efa3d2b" w:id="630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知识库上传入口；</w:t>
      </w:r>
    </w:p>
    <w:bookmarkEnd w:id="630"/>
    <w:bookmarkStart w:name="u97848e06" w:id="631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知识库上传；</w:t>
      </w:r>
    </w:p>
    <w:bookmarkEnd w:id="631"/>
    <w:bookmarkStart w:name="u886ec345" w:id="632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知识库资料列表；</w:t>
      </w:r>
    </w:p>
    <w:bookmarkEnd w:id="632"/>
    <w:bookmarkStart w:name="u20dd1d56" w:id="633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按角色检索知识；</w:t>
      </w:r>
    </w:p>
    <w:bookmarkEnd w:id="633"/>
    <w:bookmarkStart w:name="ue727f9f5" w:id="634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问题分类；</w:t>
      </w:r>
    </w:p>
    <w:bookmarkEnd w:id="634"/>
    <w:bookmarkStart w:name="u145e2bb5" w:id="635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风险等级；</w:t>
      </w:r>
    </w:p>
    <w:bookmarkEnd w:id="635"/>
    <w:bookmarkStart w:name="uede3ec59" w:id="636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知识库缺口；</w:t>
      </w:r>
    </w:p>
    <w:bookmarkEnd w:id="636"/>
    <w:bookmarkStart w:name="u3a6eb600" w:id="637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待确认问题；</w:t>
      </w:r>
    </w:p>
    <w:bookmarkEnd w:id="637"/>
    <w:bookmarkStart w:name="ua0063374" w:id="638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老板后台；</w:t>
      </w:r>
    </w:p>
    <w:bookmarkEnd w:id="638"/>
    <w:bookmarkStart w:name="u6c21f9e2" w:id="639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员工提问记录；</w:t>
      </w:r>
    </w:p>
    <w:bookmarkEnd w:id="639"/>
    <w:bookmarkStart w:name="u85087124" w:id="640"/>
    <w:p>
      <w:pPr>
        <w:numPr>
          <w:ilvl w:val="0"/>
          <w:numId w:val="5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风险问题记录。</w:t>
      </w:r>
    </w:p>
    <w:bookmarkEnd w:id="640"/>
    <w:bookmarkStart w:name="Kl1hc" w:id="64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641"/>
    <w:bookmarkStart w:name="KEMZd" w:id="64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V2：管理增强版</w:t>
      </w:r>
    </w:p>
    <w:bookmarkEnd w:id="642"/>
    <w:bookmarkStart w:name="u271bd88b" w:id="6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增加：</w:t>
      </w:r>
    </w:p>
    <w:bookmarkEnd w:id="643"/>
    <w:bookmarkStart w:name="uccbae21f" w:id="644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任务管理；</w:t>
      </w:r>
    </w:p>
    <w:bookmarkEnd w:id="644"/>
    <w:bookmarkStart w:name="ubebe93f3" w:id="645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活动管理；</w:t>
      </w:r>
    </w:p>
    <w:bookmarkEnd w:id="645"/>
    <w:bookmarkStart w:name="u9340033c" w:id="646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老板日报；</w:t>
      </w:r>
    </w:p>
    <w:bookmarkEnd w:id="646"/>
    <w:bookmarkStart w:name="ua9f4bc21" w:id="647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员工能力画像；</w:t>
      </w:r>
    </w:p>
    <w:bookmarkEnd w:id="647"/>
    <w:bookmarkStart w:name="u52115810" w:id="648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标准答案审核；</w:t>
      </w:r>
    </w:p>
    <w:bookmarkEnd w:id="648"/>
    <w:bookmarkStart w:name="ub623fc61" w:id="649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快捷场景模板；</w:t>
      </w:r>
    </w:p>
    <w:bookmarkEnd w:id="649"/>
    <w:bookmarkStart w:name="ue9b1f934" w:id="650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店长工作台；</w:t>
      </w:r>
    </w:p>
    <w:bookmarkEnd w:id="650"/>
    <w:bookmarkStart w:name="ud0551e93" w:id="651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禁用词管理；</w:t>
      </w:r>
    </w:p>
    <w:bookmarkEnd w:id="651"/>
    <w:bookmarkStart w:name="u5be830e8" w:id="652"/>
    <w:p>
      <w:pPr>
        <w:numPr>
          <w:ilvl w:val="0"/>
          <w:numId w:val="5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运营提交资料待审核。</w:t>
      </w:r>
    </w:p>
    <w:bookmarkEnd w:id="652"/>
    <w:bookmarkStart w:name="QvsK3" w:id="65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653"/>
    <w:bookmarkStart w:name="gYFOI" w:id="65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V3：经营驾驶舱版</w:t>
      </w:r>
    </w:p>
    <w:bookmarkEnd w:id="654"/>
    <w:bookmarkStart w:name="u86810f03" w:id="6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增加：</w:t>
      </w:r>
    </w:p>
    <w:bookmarkEnd w:id="655"/>
    <w:bookmarkStart w:name="u3d70805e" w:id="656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客户跟进管理；</w:t>
      </w:r>
    </w:p>
    <w:bookmarkEnd w:id="656"/>
    <w:bookmarkStart w:name="ud09cdd7f" w:id="657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复购提醒；</w:t>
      </w:r>
    </w:p>
    <w:bookmarkEnd w:id="657"/>
    <w:bookmarkStart w:name="u682eb917" w:id="658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活动效果复盘；</w:t>
      </w:r>
    </w:p>
    <w:bookmarkEnd w:id="658"/>
    <w:bookmarkStart w:name="u5e5cf01a" w:id="659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员工业绩录入；</w:t>
      </w:r>
    </w:p>
    <w:bookmarkEnd w:id="659"/>
    <w:bookmarkStart w:name="ubf29d0fc" w:id="660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员工业绩分析；</w:t>
      </w:r>
    </w:p>
    <w:bookmarkEnd w:id="660"/>
    <w:bookmarkStart w:name="ud03be708" w:id="661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月度经营报告；</w:t>
      </w:r>
    </w:p>
    <w:bookmarkEnd w:id="661"/>
    <w:bookmarkStart w:name="u53f3bbeb" w:id="662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AI 模拟演练；</w:t>
      </w:r>
    </w:p>
    <w:bookmarkEnd w:id="662"/>
    <w:bookmarkStart w:name="u5711cf70" w:id="663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培训系统；</w:t>
      </w:r>
    </w:p>
    <w:bookmarkEnd w:id="663"/>
    <w:bookmarkStart w:name="u08c8a85c" w:id="664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向量检索；</w:t>
      </w:r>
    </w:p>
    <w:bookmarkEnd w:id="664"/>
    <w:bookmarkStart w:name="ub8d97343" w:id="665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图片 OCR；</w:t>
      </w:r>
    </w:p>
    <w:bookmarkEnd w:id="665"/>
    <w:bookmarkStart w:name="u11e49f3b" w:id="666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表格解析；</w:t>
      </w:r>
    </w:p>
    <w:bookmarkEnd w:id="666"/>
    <w:bookmarkStart w:name="u0d0e897b" w:id="667"/>
    <w:p>
      <w:pPr>
        <w:numPr>
          <w:ilvl w:val="0"/>
          <w:numId w:val="5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多门店连锁总后台。</w:t>
      </w:r>
    </w:p>
    <w:bookmarkEnd w:id="667"/>
    <w:bookmarkStart w:name="U8Uuw" w:id="66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668"/>
    <w:bookmarkStart w:name="ZxURJ" w:id="66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十四、第一版页面结构</w:t>
      </w:r>
    </w:p>
    <w:bookmarkEnd w:id="669"/>
    <w:bookmarkStart w:name="NflJV" w:id="67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14.1 员工端页面</w:t>
      </w:r>
    </w:p>
    <w:bookmarkEnd w:id="670"/>
    <w:bookmarkStart w:name="u3fe58a36" w:id="671"/>
    <w:p>
      <w:pPr>
        <w:numPr>
          <w:ilvl w:val="0"/>
          <w:numId w:val="5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登录页；</w:t>
      </w:r>
    </w:p>
    <w:bookmarkEnd w:id="671"/>
    <w:bookmarkStart w:name="uf8499ba3" w:id="672"/>
    <w:p>
      <w:pPr>
        <w:numPr>
          <w:ilvl w:val="0"/>
          <w:numId w:val="5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员工聊天页；</w:t>
      </w:r>
    </w:p>
    <w:bookmarkEnd w:id="672"/>
    <w:bookmarkStart w:name="uc7a42d1d" w:id="673"/>
    <w:p>
      <w:pPr>
        <w:numPr>
          <w:ilvl w:val="0"/>
          <w:numId w:val="5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快捷问题页；</w:t>
      </w:r>
    </w:p>
    <w:bookmarkEnd w:id="673"/>
    <w:bookmarkStart w:name="uce67d31f" w:id="674"/>
    <w:p>
      <w:pPr>
        <w:numPr>
          <w:ilvl w:val="0"/>
          <w:numId w:val="5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历史对话页；</w:t>
      </w:r>
    </w:p>
    <w:bookmarkEnd w:id="674"/>
    <w:bookmarkStart w:name="ua349eafd" w:id="675"/>
    <w:p>
      <w:pPr>
        <w:numPr>
          <w:ilvl w:val="0"/>
          <w:numId w:val="5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我的任务页；</w:t>
      </w:r>
    </w:p>
    <w:bookmarkEnd w:id="675"/>
    <w:bookmarkStart w:name="u578a2673" w:id="676"/>
    <w:p>
      <w:pPr>
        <w:numPr>
          <w:ilvl w:val="0"/>
          <w:numId w:val="5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问题提交页。</w:t>
      </w:r>
    </w:p>
    <w:bookmarkEnd w:id="676"/>
    <w:bookmarkStart w:name="GiNkG" w:id="67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677"/>
    <w:bookmarkStart w:name="sr1rc" w:id="67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14.2 老板端页面</w:t>
      </w:r>
    </w:p>
    <w:bookmarkEnd w:id="678"/>
    <w:bookmarkStart w:name="u8ec58661" w:id="6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底部导航 5 个：</w:t>
      </w:r>
    </w:p>
    <w:bookmarkEnd w:id="679"/>
    <w:bookmarkStart w:name="ubb11a33b" w:id="680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首页；</w:t>
      </w:r>
    </w:p>
    <w:bookmarkEnd w:id="680"/>
    <w:bookmarkStart w:name="u18af61f2" w:id="681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员工；</w:t>
      </w:r>
    </w:p>
    <w:bookmarkEnd w:id="681"/>
    <w:bookmarkStart w:name="ub12503af" w:id="682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知识库；</w:t>
      </w:r>
    </w:p>
    <w:bookmarkEnd w:id="682"/>
    <w:bookmarkStart w:name="u29c3cb5b" w:id="683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任务；</w:t>
      </w:r>
    </w:p>
    <w:bookmarkEnd w:id="683"/>
    <w:bookmarkStart w:name="udde5b639" w:id="684"/>
    <w:p>
      <w:pPr>
        <w:numPr>
          <w:ilvl w:val="0"/>
          <w:numId w:val="5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报告。</w:t>
      </w:r>
    </w:p>
    <w:bookmarkEnd w:id="684"/>
    <w:bookmarkStart w:name="H0uKn" w:id="685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685"/>
    <w:bookmarkStart w:name="jYzue" w:id="68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14.3 知识库页面结构</w:t>
      </w:r>
    </w:p>
    <w:bookmarkEnd w:id="686"/>
    <w:bookmarkStart w:name="ENWM0" w:id="68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知识库</w:t>
        <w:br/>
        <w:t>├── 上传资料</w:t>
        <w:br/>
        <w:t>├── 资料列表</w:t>
        <w:br/>
        <w:t>├── 知识库缺口</w:t>
        <w:br/>
        <w:t>├── 标准答案</w:t>
        <w:br/>
        <w:t>└── 禁用词管理</w:t>
        <w:br/>
      </w:r>
    </w:p>
    <w:bookmarkEnd w:id="687"/>
    <w:bookmarkStart w:name="Js1qj" w:id="68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688"/>
    <w:bookmarkStart w:name="IR3XP" w:id="68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14.4 上传资料页面</w:t>
      </w:r>
    </w:p>
    <w:bookmarkEnd w:id="689"/>
    <w:bookmarkStart w:name="ueef950a8" w:id="6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字段：</w:t>
      </w:r>
    </w:p>
    <w:bookmarkEnd w:id="690"/>
    <w:bookmarkStart w:name="u4b00ae5a" w:id="691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资料标题；</w:t>
      </w:r>
    </w:p>
    <w:bookmarkEnd w:id="691"/>
    <w:bookmarkStart w:name="u17f12d55" w:id="692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资料分类；</w:t>
      </w:r>
    </w:p>
    <w:bookmarkEnd w:id="692"/>
    <w:bookmarkStart w:name="u5cb576b5" w:id="693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可见角色；</w:t>
      </w:r>
    </w:p>
    <w:bookmarkEnd w:id="693"/>
    <w:bookmarkStart w:name="u2b6467c1" w:id="694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标签；</w:t>
      </w:r>
    </w:p>
    <w:bookmarkEnd w:id="694"/>
    <w:bookmarkStart w:name="u9cd47529" w:id="695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上传文件；</w:t>
      </w:r>
    </w:p>
    <w:bookmarkEnd w:id="695"/>
    <w:bookmarkStart w:name="uaa570d38" w:id="696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是否启用；</w:t>
      </w:r>
    </w:p>
    <w:bookmarkEnd w:id="696"/>
    <w:bookmarkStart w:name="u33ccefd3" w:id="697"/>
    <w:p>
      <w:pPr>
        <w:numPr>
          <w:ilvl w:val="0"/>
          <w:numId w:val="5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备注说明。</w:t>
      </w:r>
    </w:p>
    <w:bookmarkEnd w:id="697"/>
    <w:bookmarkStart w:name="uf274e251" w:id="6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操作按钮：</w:t>
      </w:r>
    </w:p>
    <w:bookmarkEnd w:id="698"/>
    <w:bookmarkStart w:name="u855a63b8" w:id="699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上传；</w:t>
      </w:r>
    </w:p>
    <w:bookmarkEnd w:id="699"/>
    <w:bookmarkStart w:name="u3d8b879d" w:id="700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保存为草稿；</w:t>
      </w:r>
    </w:p>
    <w:bookmarkEnd w:id="700"/>
    <w:bookmarkStart w:name="u2ffdf253" w:id="701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取消；</w:t>
      </w:r>
    </w:p>
    <w:bookmarkEnd w:id="701"/>
    <w:bookmarkStart w:name="ucfab5ac1" w:id="702"/>
    <w:p>
      <w:pPr>
        <w:numPr>
          <w:ilvl w:val="0"/>
          <w:numId w:val="5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上传成功后查看资料列表。</w:t>
      </w:r>
    </w:p>
    <w:bookmarkEnd w:id="702"/>
    <w:bookmarkStart w:name="Fqpol" w:id="70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703"/>
    <w:bookmarkStart w:name="dPN1n" w:id="70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十五、数据库结构建议</w:t>
      </w:r>
    </w:p>
    <w:bookmarkEnd w:id="704"/>
    <w:bookmarkStart w:name="fBwmb" w:id="70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15.1 stores 门店表</w:t>
      </w:r>
    </w:p>
    <w:bookmarkEnd w:id="705"/>
    <w:bookmarkStart w:name="u422a5a7b" w:id="7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字段：</w:t>
      </w:r>
    </w:p>
    <w:bookmarkEnd w:id="706"/>
    <w:bookmarkStart w:name="u02ea1406" w:id="707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id</w:t>
      </w:r>
    </w:p>
    <w:bookmarkEnd w:id="707"/>
    <w:bookmarkStart w:name="u79de821a" w:id="708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name</w:t>
      </w:r>
    </w:p>
    <w:bookmarkEnd w:id="708"/>
    <w:bookmarkStart w:name="u525a40c2" w:id="709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brand_name</w:t>
      </w:r>
    </w:p>
    <w:bookmarkEnd w:id="709"/>
    <w:bookmarkStart w:name="u3f4bb36f" w:id="710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industry_type</w:t>
      </w:r>
    </w:p>
    <w:bookmarkEnd w:id="710"/>
    <w:bookmarkStart w:name="u58ed2d73" w:id="711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address</w:t>
      </w:r>
    </w:p>
    <w:bookmarkEnd w:id="711"/>
    <w:bookmarkStart w:name="u6b7f6c0c" w:id="712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owner_id</w:t>
      </w:r>
    </w:p>
    <w:bookmarkEnd w:id="712"/>
    <w:bookmarkStart w:name="uf6af5586" w:id="713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created_at</w:t>
      </w:r>
    </w:p>
    <w:bookmarkEnd w:id="713"/>
    <w:bookmarkStart w:name="u941ae0f0" w:id="714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updated_at</w:t>
      </w:r>
    </w:p>
    <w:bookmarkEnd w:id="714"/>
    <w:bookmarkStart w:name="u8c7dd860" w:id="715"/>
    <w:p>
      <w:pPr>
        <w:numPr>
          <w:ilvl w:val="0"/>
          <w:numId w:val="5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status</w:t>
      </w:r>
    </w:p>
    <w:bookmarkEnd w:id="715"/>
    <w:bookmarkStart w:name="Xlz3q" w:id="71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716"/>
    <w:bookmarkStart w:name="xwRFs" w:id="71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15.2 users 用户表</w:t>
      </w:r>
    </w:p>
    <w:bookmarkEnd w:id="717"/>
    <w:bookmarkStart w:name="u54a3d1f6" w:id="7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字段：</w:t>
      </w:r>
    </w:p>
    <w:bookmarkEnd w:id="718"/>
    <w:bookmarkStart w:name="ufe9036a4" w:id="719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id</w:t>
      </w:r>
    </w:p>
    <w:bookmarkEnd w:id="719"/>
    <w:bookmarkStart w:name="uf41c1cf0" w:id="720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auth_user_id</w:t>
      </w:r>
    </w:p>
    <w:bookmarkEnd w:id="720"/>
    <w:bookmarkStart w:name="ua6539719" w:id="721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name</w:t>
      </w:r>
    </w:p>
    <w:bookmarkEnd w:id="721"/>
    <w:bookmarkStart w:name="ufb13250e" w:id="722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phone</w:t>
      </w:r>
    </w:p>
    <w:bookmarkEnd w:id="722"/>
    <w:bookmarkStart w:name="uc4b046eb" w:id="723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email</w:t>
      </w:r>
    </w:p>
    <w:bookmarkEnd w:id="723"/>
    <w:bookmarkStart w:name="ud007c201" w:id="724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avatar_url</w:t>
      </w:r>
    </w:p>
    <w:bookmarkEnd w:id="724"/>
    <w:bookmarkStart w:name="u76d39137" w:id="725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created_at</w:t>
      </w:r>
    </w:p>
    <w:bookmarkEnd w:id="725"/>
    <w:bookmarkStart w:name="u1ec10171" w:id="726"/>
    <w:p>
      <w:pPr>
        <w:numPr>
          <w:ilvl w:val="0"/>
          <w:numId w:val="6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updated_at</w:t>
      </w:r>
    </w:p>
    <w:bookmarkEnd w:id="726"/>
    <w:bookmarkStart w:name="oVKXp" w:id="72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727"/>
    <w:bookmarkStart w:name="DdCUS" w:id="72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15.3 employees 员工表</w:t>
      </w:r>
    </w:p>
    <w:bookmarkEnd w:id="728"/>
    <w:bookmarkStart w:name="u0a950c8c" w:id="7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字段：</w:t>
      </w:r>
    </w:p>
    <w:bookmarkEnd w:id="729"/>
    <w:bookmarkStart w:name="u4ecc8106" w:id="730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id</w:t>
      </w:r>
    </w:p>
    <w:bookmarkEnd w:id="730"/>
    <w:bookmarkStart w:name="ud46ad86f" w:id="731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store_id</w:t>
      </w:r>
    </w:p>
    <w:bookmarkEnd w:id="731"/>
    <w:bookmarkStart w:name="uea0e6d2c" w:id="732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user_id</w:t>
      </w:r>
    </w:p>
    <w:bookmarkEnd w:id="732"/>
    <w:bookmarkStart w:name="ue563fae6" w:id="733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name</w:t>
      </w:r>
    </w:p>
    <w:bookmarkEnd w:id="733"/>
    <w:bookmarkStart w:name="uf972df9d" w:id="734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phone</w:t>
      </w:r>
    </w:p>
    <w:bookmarkEnd w:id="734"/>
    <w:bookmarkStart w:name="u48b503a3" w:id="735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role</w:t>
      </w:r>
    </w:p>
    <w:bookmarkEnd w:id="735"/>
    <w:bookmarkStart w:name="uaa8ce84d" w:id="736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position</w:t>
      </w:r>
    </w:p>
    <w:bookmarkEnd w:id="736"/>
    <w:bookmarkStart w:name="u4280fe70" w:id="737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status</w:t>
      </w:r>
    </w:p>
    <w:bookmarkEnd w:id="737"/>
    <w:bookmarkStart w:name="u5b22a3d2" w:id="738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joined_at</w:t>
      </w:r>
    </w:p>
    <w:bookmarkEnd w:id="738"/>
    <w:bookmarkStart w:name="u80e09648" w:id="739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disabled_at</w:t>
      </w:r>
    </w:p>
    <w:bookmarkEnd w:id="739"/>
    <w:bookmarkStart w:name="u0913ce1c" w:id="740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notes</w:t>
      </w:r>
    </w:p>
    <w:bookmarkEnd w:id="740"/>
    <w:bookmarkStart w:name="uceae7fc0" w:id="741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created_at</w:t>
      </w:r>
    </w:p>
    <w:bookmarkEnd w:id="741"/>
    <w:bookmarkStart w:name="u1b1d1d0e" w:id="742"/>
    <w:p>
      <w:pPr>
        <w:numPr>
          <w:ilvl w:val="0"/>
          <w:numId w:val="6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updated_at</w:t>
      </w:r>
    </w:p>
    <w:bookmarkEnd w:id="742"/>
    <w:bookmarkStart w:name="pDqZp" w:id="74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743"/>
    <w:bookmarkStart w:name="BZKdT" w:id="74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15.4 roles 角色表</w:t>
      </w:r>
    </w:p>
    <w:bookmarkEnd w:id="744"/>
    <w:bookmarkStart w:name="u298a89d8" w:id="7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字段：</w:t>
      </w:r>
    </w:p>
    <w:bookmarkEnd w:id="745"/>
    <w:bookmarkStart w:name="u0733cd0f" w:id="746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id</w:t>
      </w:r>
    </w:p>
    <w:bookmarkEnd w:id="746"/>
    <w:bookmarkStart w:name="ubc838dfa" w:id="747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name</w:t>
      </w:r>
    </w:p>
    <w:bookmarkEnd w:id="747"/>
    <w:bookmarkStart w:name="u21b0db16" w:id="748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description</w:t>
      </w:r>
    </w:p>
    <w:bookmarkEnd w:id="748"/>
    <w:bookmarkStart w:name="u2a22ae36" w:id="749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permissions</w:t>
      </w:r>
    </w:p>
    <w:bookmarkEnd w:id="749"/>
    <w:bookmarkStart w:name="u25cc3b5c" w:id="750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created_at</w:t>
      </w:r>
    </w:p>
    <w:bookmarkEnd w:id="750"/>
    <w:bookmarkStart w:name="u2c137f63" w:id="751"/>
    <w:p>
      <w:pPr>
        <w:numPr>
          <w:ilvl w:val="0"/>
          <w:numId w:val="6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updated_at</w:t>
      </w:r>
    </w:p>
    <w:bookmarkEnd w:id="751"/>
    <w:bookmarkStart w:name="BmDYN" w:id="75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752"/>
    <w:bookmarkStart w:name="TIrWN" w:id="75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15.5 knowledge_documents 知识库文档表</w:t>
      </w:r>
    </w:p>
    <w:bookmarkEnd w:id="753"/>
    <w:bookmarkStart w:name="ud08ddcf1" w:id="7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字段：</w:t>
      </w:r>
    </w:p>
    <w:bookmarkEnd w:id="754"/>
    <w:bookmarkStart w:name="uc60c5886" w:id="755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id</w:t>
      </w:r>
    </w:p>
    <w:bookmarkEnd w:id="755"/>
    <w:bookmarkStart w:name="u2054be33" w:id="756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store_id</w:t>
      </w:r>
    </w:p>
    <w:bookmarkEnd w:id="756"/>
    <w:bookmarkStart w:name="u8780f87a" w:id="757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title</w:t>
      </w:r>
    </w:p>
    <w:bookmarkEnd w:id="757"/>
    <w:bookmarkStart w:name="u4b461559" w:id="758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category</w:t>
      </w:r>
    </w:p>
    <w:bookmarkEnd w:id="758"/>
    <w:bookmarkStart w:name="u5813eba6" w:id="759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file_url</w:t>
      </w:r>
    </w:p>
    <w:bookmarkEnd w:id="759"/>
    <w:bookmarkStart w:name="u41198780" w:id="760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file_type</w:t>
      </w:r>
    </w:p>
    <w:bookmarkEnd w:id="760"/>
    <w:bookmarkStart w:name="u62ef6942" w:id="761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visible_roles</w:t>
      </w:r>
    </w:p>
    <w:bookmarkEnd w:id="761"/>
    <w:bookmarkStart w:name="u2788d8e3" w:id="762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tags</w:t>
      </w:r>
    </w:p>
    <w:bookmarkEnd w:id="762"/>
    <w:bookmarkStart w:name="uc9959eee" w:id="763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status</w:t>
      </w:r>
    </w:p>
    <w:bookmarkEnd w:id="763"/>
    <w:bookmarkStart w:name="u9d6bb516" w:id="764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version</w:t>
      </w:r>
    </w:p>
    <w:bookmarkEnd w:id="764"/>
    <w:bookmarkStart w:name="u22ce24b9" w:id="765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uploaded_by</w:t>
      </w:r>
    </w:p>
    <w:bookmarkEnd w:id="765"/>
    <w:bookmarkStart w:name="ud0e9675e" w:id="766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remark</w:t>
      </w:r>
    </w:p>
    <w:bookmarkEnd w:id="766"/>
    <w:bookmarkStart w:name="u9c2c6af2" w:id="767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created_at</w:t>
      </w:r>
    </w:p>
    <w:bookmarkEnd w:id="767"/>
    <w:bookmarkStart w:name="u172a5c0c" w:id="768"/>
    <w:p>
      <w:pPr>
        <w:numPr>
          <w:ilvl w:val="0"/>
          <w:numId w:val="6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updated_at</w:t>
      </w:r>
    </w:p>
    <w:bookmarkEnd w:id="768"/>
    <w:bookmarkStart w:name="rxHCr" w:id="76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769"/>
    <w:bookmarkStart w:name="wvt8E" w:id="77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15.6 knowledge_chunks 知识片段表</w:t>
      </w:r>
    </w:p>
    <w:bookmarkEnd w:id="770"/>
    <w:bookmarkStart w:name="uae07ed08" w:id="7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字段：</w:t>
      </w:r>
    </w:p>
    <w:bookmarkEnd w:id="771"/>
    <w:bookmarkStart w:name="u7fd2fa4d" w:id="772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id</w:t>
      </w:r>
    </w:p>
    <w:bookmarkEnd w:id="772"/>
    <w:bookmarkStart w:name="u43b6185d" w:id="773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store_id</w:t>
      </w:r>
    </w:p>
    <w:bookmarkEnd w:id="773"/>
    <w:bookmarkStart w:name="u023b4545" w:id="774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document_id</w:t>
      </w:r>
    </w:p>
    <w:bookmarkEnd w:id="774"/>
    <w:bookmarkStart w:name="u86b6b7db" w:id="775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title</w:t>
      </w:r>
    </w:p>
    <w:bookmarkEnd w:id="775"/>
    <w:bookmarkStart w:name="u674cbbf6" w:id="776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content</w:t>
      </w:r>
    </w:p>
    <w:bookmarkEnd w:id="776"/>
    <w:bookmarkStart w:name="u35be05e6" w:id="777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category</w:t>
      </w:r>
    </w:p>
    <w:bookmarkEnd w:id="777"/>
    <w:bookmarkStart w:name="ucfb7e287" w:id="778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visible_roles</w:t>
      </w:r>
    </w:p>
    <w:bookmarkEnd w:id="778"/>
    <w:bookmarkStart w:name="ue1ed7439" w:id="779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tags</w:t>
      </w:r>
    </w:p>
    <w:bookmarkEnd w:id="779"/>
    <w:bookmarkStart w:name="ua5d4d7ee" w:id="780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source</w:t>
      </w:r>
    </w:p>
    <w:bookmarkEnd w:id="780"/>
    <w:bookmarkStart w:name="uad401d17" w:id="781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status</w:t>
      </w:r>
    </w:p>
    <w:bookmarkEnd w:id="781"/>
    <w:bookmarkStart w:name="u725186db" w:id="782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version</w:t>
      </w:r>
    </w:p>
    <w:bookmarkEnd w:id="782"/>
    <w:bookmarkStart w:name="uab1c906b" w:id="783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created_at</w:t>
      </w:r>
    </w:p>
    <w:bookmarkEnd w:id="783"/>
    <w:bookmarkStart w:name="u2129d320" w:id="784"/>
    <w:p>
      <w:pPr>
        <w:numPr>
          <w:ilvl w:val="0"/>
          <w:numId w:val="6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updated_at</w:t>
      </w:r>
    </w:p>
    <w:bookmarkEnd w:id="784"/>
    <w:bookmarkStart w:name="Zy7tW" w:id="785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785"/>
    <w:bookmarkStart w:name="WaY57" w:id="78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15.7 chat_sessions 对话会话表</w:t>
      </w:r>
    </w:p>
    <w:bookmarkEnd w:id="786"/>
    <w:bookmarkStart w:name="u72a2403b" w:id="78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字段：</w:t>
      </w:r>
    </w:p>
    <w:bookmarkEnd w:id="787"/>
    <w:bookmarkStart w:name="u002e0b54" w:id="788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id</w:t>
      </w:r>
    </w:p>
    <w:bookmarkEnd w:id="788"/>
    <w:bookmarkStart w:name="u3000756b" w:id="789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store_id</w:t>
      </w:r>
    </w:p>
    <w:bookmarkEnd w:id="789"/>
    <w:bookmarkStart w:name="uc234c4b9" w:id="790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employee_id</w:t>
      </w:r>
    </w:p>
    <w:bookmarkEnd w:id="790"/>
    <w:bookmarkStart w:name="ud7c51541" w:id="791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role</w:t>
      </w:r>
    </w:p>
    <w:bookmarkEnd w:id="791"/>
    <w:bookmarkStart w:name="u1e1692a2" w:id="792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title</w:t>
      </w:r>
    </w:p>
    <w:bookmarkEnd w:id="792"/>
    <w:bookmarkStart w:name="u4cda5680" w:id="793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created_at</w:t>
      </w:r>
    </w:p>
    <w:bookmarkEnd w:id="793"/>
    <w:bookmarkStart w:name="u64e1c37e" w:id="794"/>
    <w:p>
      <w:pPr>
        <w:numPr>
          <w:ilvl w:val="0"/>
          <w:numId w:val="6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updated_at</w:t>
      </w:r>
    </w:p>
    <w:bookmarkEnd w:id="794"/>
    <w:bookmarkStart w:name="xZNNJ" w:id="795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795"/>
    <w:bookmarkStart w:name="loXd1" w:id="79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15.8 chat_messages 对话消息表</w:t>
      </w:r>
    </w:p>
    <w:bookmarkEnd w:id="796"/>
    <w:bookmarkStart w:name="u5d47903d" w:id="7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字段：</w:t>
      </w:r>
    </w:p>
    <w:bookmarkEnd w:id="797"/>
    <w:bookmarkStart w:name="u137f1d19" w:id="798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id</w:t>
      </w:r>
    </w:p>
    <w:bookmarkEnd w:id="798"/>
    <w:bookmarkStart w:name="u704dcea7" w:id="799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session_id</w:t>
      </w:r>
    </w:p>
    <w:bookmarkEnd w:id="799"/>
    <w:bookmarkStart w:name="u06c40f31" w:id="800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store_id</w:t>
      </w:r>
    </w:p>
    <w:bookmarkEnd w:id="800"/>
    <w:bookmarkStart w:name="u6d2c4d6f" w:id="801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employee_id</w:t>
      </w:r>
    </w:p>
    <w:bookmarkEnd w:id="801"/>
    <w:bookmarkStart w:name="u75cac5ca" w:id="802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role</w:t>
      </w:r>
    </w:p>
    <w:bookmarkEnd w:id="802"/>
    <w:bookmarkStart w:name="uec79526d" w:id="803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user_message</w:t>
      </w:r>
    </w:p>
    <w:bookmarkEnd w:id="803"/>
    <w:bookmarkStart w:name="u3233dd82" w:id="804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ai_response</w:t>
      </w:r>
    </w:p>
    <w:bookmarkEnd w:id="804"/>
    <w:bookmarkStart w:name="uf9610e55" w:id="805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retrieved_chunks</w:t>
      </w:r>
    </w:p>
    <w:bookmarkEnd w:id="805"/>
    <w:bookmarkStart w:name="ufdebca1b" w:id="806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question_category</w:t>
      </w:r>
    </w:p>
    <w:bookmarkEnd w:id="806"/>
    <w:bookmarkStart w:name="ud7d025b6" w:id="807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risk_level</w:t>
      </w:r>
    </w:p>
    <w:bookmarkEnd w:id="807"/>
    <w:bookmarkStart w:name="u8f2e9ab1" w:id="808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answer_type</w:t>
      </w:r>
    </w:p>
    <w:bookmarkEnd w:id="808"/>
    <w:bookmarkStart w:name="u57e7e12c" w:id="809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needs_review</w:t>
      </w:r>
    </w:p>
    <w:bookmarkEnd w:id="809"/>
    <w:bookmarkStart w:name="uda91a790" w:id="810"/>
    <w:p>
      <w:pPr>
        <w:numPr>
          <w:ilvl w:val="0"/>
          <w:numId w:val="6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created_at</w:t>
      </w:r>
    </w:p>
    <w:bookmarkEnd w:id="810"/>
    <w:bookmarkStart w:name="UX7Dn" w:id="81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11"/>
    <w:bookmarkStart w:name="qnsei" w:id="81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15.9 pending_questions 待确认问题表</w:t>
      </w:r>
    </w:p>
    <w:bookmarkEnd w:id="812"/>
    <w:bookmarkStart w:name="uf74e34b8" w:id="8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字段：</w:t>
      </w:r>
    </w:p>
    <w:bookmarkEnd w:id="813"/>
    <w:bookmarkStart w:name="u89ff0c3b" w:id="814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id</w:t>
      </w:r>
    </w:p>
    <w:bookmarkEnd w:id="814"/>
    <w:bookmarkStart w:name="u58991f2a" w:id="815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store_id</w:t>
      </w:r>
    </w:p>
    <w:bookmarkEnd w:id="815"/>
    <w:bookmarkStart w:name="ude2123ed" w:id="816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employee_id</w:t>
      </w:r>
    </w:p>
    <w:bookmarkEnd w:id="816"/>
    <w:bookmarkStart w:name="uab1f3c9f" w:id="817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question</w:t>
      </w:r>
    </w:p>
    <w:bookmarkEnd w:id="817"/>
    <w:bookmarkStart w:name="u2d83cdba" w:id="818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ai_suggestion</w:t>
      </w:r>
    </w:p>
    <w:bookmarkEnd w:id="818"/>
    <w:bookmarkStart w:name="ucdb3bc63" w:id="819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category</w:t>
      </w:r>
    </w:p>
    <w:bookmarkEnd w:id="819"/>
    <w:bookmarkStart w:name="u817d3fb7" w:id="820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risk_level</w:t>
      </w:r>
    </w:p>
    <w:bookmarkEnd w:id="820"/>
    <w:bookmarkStart w:name="u2e7907ea" w:id="821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status</w:t>
      </w:r>
    </w:p>
    <w:bookmarkEnd w:id="821"/>
    <w:bookmarkStart w:name="ubeb86e0c" w:id="822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assigned_to</w:t>
      </w:r>
    </w:p>
    <w:bookmarkEnd w:id="822"/>
    <w:bookmarkStart w:name="u9b439bef" w:id="823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owner_reply</w:t>
      </w:r>
    </w:p>
    <w:bookmarkEnd w:id="823"/>
    <w:bookmarkStart w:name="uc046d34c" w:id="824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created_at</w:t>
      </w:r>
    </w:p>
    <w:bookmarkEnd w:id="824"/>
    <w:bookmarkStart w:name="u05d80d3e" w:id="825"/>
    <w:p>
      <w:pPr>
        <w:numPr>
          <w:ilvl w:val="0"/>
          <w:numId w:val="6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updated_at</w:t>
      </w:r>
    </w:p>
    <w:bookmarkEnd w:id="825"/>
    <w:bookmarkStart w:name="cVelL" w:id="82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26"/>
    <w:bookmarkStart w:name="QV5Ua" w:id="82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15.10 knowledge_gaps 知识库缺口表</w:t>
      </w:r>
    </w:p>
    <w:bookmarkEnd w:id="827"/>
    <w:bookmarkStart w:name="u1f551e61" w:id="8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字段：</w:t>
      </w:r>
    </w:p>
    <w:bookmarkEnd w:id="828"/>
    <w:bookmarkStart w:name="u2639fc58" w:id="829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id</w:t>
      </w:r>
    </w:p>
    <w:bookmarkEnd w:id="829"/>
    <w:bookmarkStart w:name="u538c1c7b" w:id="830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store_id</w:t>
      </w:r>
    </w:p>
    <w:bookmarkEnd w:id="830"/>
    <w:bookmarkStart w:name="u7b392f6a" w:id="831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employee_id</w:t>
      </w:r>
    </w:p>
    <w:bookmarkEnd w:id="831"/>
    <w:bookmarkStart w:name="u8f1f6d88" w:id="832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question</w:t>
      </w:r>
    </w:p>
    <w:bookmarkEnd w:id="832"/>
    <w:bookmarkStart w:name="u6cc04c6e" w:id="833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category</w:t>
      </w:r>
    </w:p>
    <w:bookmarkEnd w:id="833"/>
    <w:bookmarkStart w:name="udaf3d6e7" w:id="834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frequency</w:t>
      </w:r>
    </w:p>
    <w:bookmarkEnd w:id="834"/>
    <w:bookmarkStart w:name="u65dff6b8" w:id="835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ai_temp_answer</w:t>
      </w:r>
    </w:p>
    <w:bookmarkEnd w:id="835"/>
    <w:bookmarkStart w:name="uea8e3bb9" w:id="836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status</w:t>
      </w:r>
    </w:p>
    <w:bookmarkEnd w:id="836"/>
    <w:bookmarkStart w:name="u36c790d8" w:id="837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created_at</w:t>
      </w:r>
    </w:p>
    <w:bookmarkEnd w:id="837"/>
    <w:bookmarkStart w:name="u411b14bb" w:id="838"/>
    <w:p>
      <w:pPr>
        <w:numPr>
          <w:ilvl w:val="0"/>
          <w:numId w:val="6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updated_at</w:t>
      </w:r>
    </w:p>
    <w:bookmarkEnd w:id="838"/>
    <w:bookmarkStart w:name="buWND" w:id="83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39"/>
    <w:bookmarkStart w:name="S9P0Q" w:id="84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15.11 risk_logs 风险记录表</w:t>
      </w:r>
    </w:p>
    <w:bookmarkEnd w:id="840"/>
    <w:bookmarkStart w:name="u3f4015cf" w:id="8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字段：</w:t>
      </w:r>
    </w:p>
    <w:bookmarkEnd w:id="841"/>
    <w:bookmarkStart w:name="u1d40e48f" w:id="842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id</w:t>
      </w:r>
    </w:p>
    <w:bookmarkEnd w:id="842"/>
    <w:bookmarkStart w:name="u462ff735" w:id="843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store_id</w:t>
      </w:r>
    </w:p>
    <w:bookmarkEnd w:id="843"/>
    <w:bookmarkStart w:name="u7a125a9b" w:id="844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employee_id</w:t>
      </w:r>
    </w:p>
    <w:bookmarkEnd w:id="844"/>
    <w:bookmarkStart w:name="u0bf45d0d" w:id="845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question</w:t>
      </w:r>
    </w:p>
    <w:bookmarkEnd w:id="845"/>
    <w:bookmarkStart w:name="ue0103d54" w:id="846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ai_response</w:t>
      </w:r>
    </w:p>
    <w:bookmarkEnd w:id="846"/>
    <w:bookmarkStart w:name="u898889cf" w:id="847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risk_type</w:t>
      </w:r>
    </w:p>
    <w:bookmarkEnd w:id="847"/>
    <w:bookmarkStart w:name="uf43b2861" w:id="848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risk_level</w:t>
      </w:r>
    </w:p>
    <w:bookmarkEnd w:id="848"/>
    <w:bookmarkStart w:name="ub23a98c3" w:id="849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status</w:t>
      </w:r>
    </w:p>
    <w:bookmarkEnd w:id="849"/>
    <w:bookmarkStart w:name="uc3b61168" w:id="850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handled_by</w:t>
      </w:r>
    </w:p>
    <w:bookmarkEnd w:id="850"/>
    <w:bookmarkStart w:name="ua4851e79" w:id="851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handled_result</w:t>
      </w:r>
    </w:p>
    <w:bookmarkEnd w:id="851"/>
    <w:bookmarkStart w:name="ub1123319" w:id="852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created_at</w:t>
      </w:r>
    </w:p>
    <w:bookmarkEnd w:id="852"/>
    <w:bookmarkStart w:name="u4ab2d6c5" w:id="853"/>
    <w:p>
      <w:pPr>
        <w:numPr>
          <w:ilvl w:val="0"/>
          <w:numId w:val="6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updated_at</w:t>
      </w:r>
    </w:p>
    <w:bookmarkEnd w:id="853"/>
    <w:bookmarkStart w:name="luxct" w:id="85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54"/>
    <w:bookmarkStart w:name="J3F9w" w:id="85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15.12 tasks 任务表</w:t>
      </w:r>
    </w:p>
    <w:bookmarkEnd w:id="855"/>
    <w:bookmarkStart w:name="u8d1a5660" w:id="8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字段：</w:t>
      </w:r>
    </w:p>
    <w:bookmarkEnd w:id="856"/>
    <w:bookmarkStart w:name="uc33c1be0" w:id="857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id</w:t>
      </w:r>
    </w:p>
    <w:bookmarkEnd w:id="857"/>
    <w:bookmarkStart w:name="ub60bc8ec" w:id="858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store_id</w:t>
      </w:r>
    </w:p>
    <w:bookmarkEnd w:id="858"/>
    <w:bookmarkStart w:name="uf7aacbd6" w:id="859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title</w:t>
      </w:r>
    </w:p>
    <w:bookmarkEnd w:id="859"/>
    <w:bookmarkStart w:name="ufc492986" w:id="860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content</w:t>
      </w:r>
    </w:p>
    <w:bookmarkEnd w:id="860"/>
    <w:bookmarkStart w:name="ua8a053e1" w:id="861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task_type</w:t>
      </w:r>
    </w:p>
    <w:bookmarkEnd w:id="861"/>
    <w:bookmarkStart w:name="u2df1e03f" w:id="862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assigned_to</w:t>
      </w:r>
    </w:p>
    <w:bookmarkEnd w:id="862"/>
    <w:bookmarkStart w:name="u1481796f" w:id="863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assigned_role</w:t>
      </w:r>
    </w:p>
    <w:bookmarkEnd w:id="863"/>
    <w:bookmarkStart w:name="u2697e326" w:id="864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deadline</w:t>
      </w:r>
    </w:p>
    <w:bookmarkEnd w:id="864"/>
    <w:bookmarkStart w:name="ua7e4331e" w:id="865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status</w:t>
      </w:r>
    </w:p>
    <w:bookmarkEnd w:id="865"/>
    <w:bookmarkStart w:name="u3dd08c65" w:id="866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created_by</w:t>
      </w:r>
    </w:p>
    <w:bookmarkEnd w:id="866"/>
    <w:bookmarkStart w:name="ube792086" w:id="867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completed_at</w:t>
      </w:r>
    </w:p>
    <w:bookmarkEnd w:id="867"/>
    <w:bookmarkStart w:name="u7976a77a" w:id="868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feedback</w:t>
      </w:r>
    </w:p>
    <w:bookmarkEnd w:id="868"/>
    <w:bookmarkStart w:name="u0912a589" w:id="869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created_at</w:t>
      </w:r>
    </w:p>
    <w:bookmarkEnd w:id="869"/>
    <w:bookmarkStart w:name="ua8add942" w:id="870"/>
    <w:p>
      <w:pPr>
        <w:numPr>
          <w:ilvl w:val="0"/>
          <w:numId w:val="7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updated_at</w:t>
      </w:r>
    </w:p>
    <w:bookmarkEnd w:id="870"/>
    <w:bookmarkStart w:name="bAV5m" w:id="87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71"/>
    <w:bookmarkStart w:name="zZbDO" w:id="87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15.13 reports 报告表</w:t>
      </w:r>
    </w:p>
    <w:bookmarkEnd w:id="872"/>
    <w:bookmarkStart w:name="u200e1945" w:id="8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字段：</w:t>
      </w:r>
    </w:p>
    <w:bookmarkEnd w:id="873"/>
    <w:bookmarkStart w:name="u1997e147" w:id="874"/>
    <w:p>
      <w:pPr>
        <w:numPr>
          <w:ilvl w:val="0"/>
          <w:numId w:val="7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id</w:t>
      </w:r>
    </w:p>
    <w:bookmarkEnd w:id="874"/>
    <w:bookmarkStart w:name="ufcabd556" w:id="875"/>
    <w:p>
      <w:pPr>
        <w:numPr>
          <w:ilvl w:val="0"/>
          <w:numId w:val="7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store_id</w:t>
      </w:r>
    </w:p>
    <w:bookmarkEnd w:id="875"/>
    <w:bookmarkStart w:name="u5149b2b2" w:id="876"/>
    <w:p>
      <w:pPr>
        <w:numPr>
          <w:ilvl w:val="0"/>
          <w:numId w:val="7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report_type</w:t>
      </w:r>
    </w:p>
    <w:bookmarkEnd w:id="876"/>
    <w:bookmarkStart w:name="ud25266c1" w:id="877"/>
    <w:p>
      <w:pPr>
        <w:numPr>
          <w:ilvl w:val="0"/>
          <w:numId w:val="7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date_range</w:t>
      </w:r>
    </w:p>
    <w:bookmarkEnd w:id="877"/>
    <w:bookmarkStart w:name="uf9a3ac0d" w:id="878"/>
    <w:p>
      <w:pPr>
        <w:numPr>
          <w:ilvl w:val="0"/>
          <w:numId w:val="7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content</w:t>
      </w:r>
    </w:p>
    <w:bookmarkEnd w:id="878"/>
    <w:bookmarkStart w:name="ud33edfbc" w:id="879"/>
    <w:p>
      <w:pPr>
        <w:numPr>
          <w:ilvl w:val="0"/>
          <w:numId w:val="7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created_at</w:t>
      </w:r>
    </w:p>
    <w:bookmarkEnd w:id="879"/>
    <w:bookmarkStart w:name="ucd992743" w:id="880"/>
    <w:p>
      <w:pPr>
        <w:numPr>
          <w:ilvl w:val="0"/>
          <w:numId w:val="7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updated_at</w:t>
      </w:r>
    </w:p>
    <w:bookmarkEnd w:id="880"/>
    <w:bookmarkStart w:name="SSy4y" w:id="88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81"/>
    <w:bookmarkStart w:name="IImVp" w:id="88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15.14 activity_logs 操作日志表</w:t>
      </w:r>
    </w:p>
    <w:bookmarkEnd w:id="882"/>
    <w:bookmarkStart w:name="ua0816499" w:id="8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字段：</w:t>
      </w:r>
    </w:p>
    <w:bookmarkEnd w:id="883"/>
    <w:bookmarkStart w:name="u6ef4eb2e" w:id="884"/>
    <w:p>
      <w:pPr>
        <w:numPr>
          <w:ilvl w:val="0"/>
          <w:numId w:val="7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id</w:t>
      </w:r>
    </w:p>
    <w:bookmarkEnd w:id="884"/>
    <w:bookmarkStart w:name="ub2db37ce" w:id="885"/>
    <w:p>
      <w:pPr>
        <w:numPr>
          <w:ilvl w:val="0"/>
          <w:numId w:val="7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store_id</w:t>
      </w:r>
    </w:p>
    <w:bookmarkEnd w:id="885"/>
    <w:bookmarkStart w:name="ub66cc6a4" w:id="886"/>
    <w:p>
      <w:pPr>
        <w:numPr>
          <w:ilvl w:val="0"/>
          <w:numId w:val="7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employee_id</w:t>
      </w:r>
    </w:p>
    <w:bookmarkEnd w:id="886"/>
    <w:bookmarkStart w:name="uc9ffcf82" w:id="887"/>
    <w:p>
      <w:pPr>
        <w:numPr>
          <w:ilvl w:val="0"/>
          <w:numId w:val="7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action_type</w:t>
      </w:r>
    </w:p>
    <w:bookmarkEnd w:id="887"/>
    <w:bookmarkStart w:name="u8df98603" w:id="888"/>
    <w:p>
      <w:pPr>
        <w:numPr>
          <w:ilvl w:val="0"/>
          <w:numId w:val="7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target_type</w:t>
      </w:r>
    </w:p>
    <w:bookmarkEnd w:id="888"/>
    <w:bookmarkStart w:name="u7db6d6b3" w:id="889"/>
    <w:p>
      <w:pPr>
        <w:numPr>
          <w:ilvl w:val="0"/>
          <w:numId w:val="7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target_id</w:t>
      </w:r>
    </w:p>
    <w:bookmarkEnd w:id="889"/>
    <w:bookmarkStart w:name="uea7af221" w:id="890"/>
    <w:p>
      <w:pPr>
        <w:numPr>
          <w:ilvl w:val="0"/>
          <w:numId w:val="7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metadata</w:t>
      </w:r>
    </w:p>
    <w:bookmarkEnd w:id="890"/>
    <w:bookmarkStart w:name="u39fa4fe9" w:id="891"/>
    <w:p>
      <w:pPr>
        <w:numPr>
          <w:ilvl w:val="0"/>
          <w:numId w:val="7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created_at</w:t>
      </w:r>
    </w:p>
    <w:bookmarkEnd w:id="891"/>
    <w:bookmarkStart w:name="qjIvz" w:id="89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92"/>
    <w:bookmarkStart w:name="HERoN" w:id="89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十六、AI 回答流程</w:t>
      </w:r>
    </w:p>
    <w:bookmarkEnd w:id="893"/>
    <w:bookmarkStart w:name="u960d996d" w:id="89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员工提问后，系统流程：</w:t>
      </w:r>
    </w:p>
    <w:bookmarkEnd w:id="894"/>
    <w:bookmarkStart w:name="u0a76870c" w:id="895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识别员工身份；</w:t>
      </w:r>
    </w:p>
    <w:bookmarkEnd w:id="895"/>
    <w:bookmarkStart w:name="ue7af8780" w:id="896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获取员工所属门店；</w:t>
      </w:r>
    </w:p>
    <w:bookmarkEnd w:id="896"/>
    <w:bookmarkStart w:name="u94cb66b0" w:id="897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获取员工角色；</w:t>
      </w:r>
    </w:p>
    <w:bookmarkEnd w:id="897"/>
    <w:bookmarkStart w:name="u6068bd49" w:id="898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判断问题分类；</w:t>
      </w:r>
    </w:p>
    <w:bookmarkEnd w:id="898"/>
    <w:bookmarkStart w:name="u0ba1b060" w:id="899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判断风险等级；</w:t>
      </w:r>
    </w:p>
    <w:bookmarkEnd w:id="899"/>
    <w:bookmarkStart w:name="uc44d15d8" w:id="900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检索该门店中该角色可见的知识片段；</w:t>
      </w:r>
    </w:p>
    <w:bookmarkEnd w:id="900"/>
    <w:bookmarkStart w:name="u685ba2d3" w:id="901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判断知识库是否有明确答案；</w:t>
      </w:r>
    </w:p>
    <w:bookmarkEnd w:id="901"/>
    <w:bookmarkStart w:name="u81e31edc" w:id="902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根据角色 prompt 生成回答；</w:t>
      </w:r>
    </w:p>
    <w:bookmarkEnd w:id="902"/>
    <w:bookmarkStart w:name="uf8f65315" w:id="903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如果知识库无答案，记录知识库缺口；</w:t>
      </w:r>
    </w:p>
    <w:bookmarkEnd w:id="903"/>
    <w:bookmarkStart w:name="ufface697" w:id="904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如果需要确认，生成待确认问题；</w:t>
      </w:r>
    </w:p>
    <w:bookmarkEnd w:id="904"/>
    <w:bookmarkStart w:name="u628cc9d6" w:id="905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如果高风险，进入风险记录；</w:t>
      </w:r>
    </w:p>
    <w:bookmarkEnd w:id="905"/>
    <w:bookmarkStart w:name="u636865d2" w:id="906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保存完整聊天记录；</w:t>
      </w:r>
    </w:p>
    <w:bookmarkEnd w:id="906"/>
    <w:bookmarkStart w:name="u9c1e14db" w:id="907"/>
    <w:p>
      <w:pPr>
        <w:numPr>
          <w:ilvl w:val="0"/>
          <w:numId w:val="7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返回给员工。</w:t>
      </w:r>
    </w:p>
    <w:bookmarkEnd w:id="907"/>
    <w:bookmarkStart w:name="B62Hd" w:id="90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08"/>
    <w:bookmarkStart w:name="uMDcM" w:id="909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十七、给 Claude Code / Codex 的总体开发指令</w:t>
      </w:r>
    </w:p>
    <w:bookmarkEnd w:id="909"/>
    <w:bookmarkStart w:name="xgZkR" w:id="91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我要开发一个“门店私有化 AI 经营助手”系统。</w:t>
        <w:br/>
        <w:t/>
        <w:br/>
        <w:t>产品定位：</w:t>
        <w:br/>
        <w:t>这是一个面向美容院、皮肤管理、SPA、轻医美门店的私有化 AI 工作系统。</w:t>
        <w:br/>
        <w:t>它不是通用聊天机器人，而是基于每家门店自己的项目、话术、活动、SOP、员工岗位、禁用词和管理标准，为不同角色员工提供不同工作指导，同时让老板能够管理员工、知识库、任务、风险和日报。</w:t>
        <w:br/>
        <w:t/>
        <w:br/>
        <w:t>第一版目标：</w:t>
        <w:br/>
        <w:t>先做单门店 MVP，不做复杂 SaaS，不做 App，只做手机网页 + PWA。</w:t>
        <w:br/>
        <w:t/>
        <w:br/>
        <w:t>技术栈建议：</w:t>
        <w:br/>
        <w:t>- Next.js App Router</w:t>
        <w:br/>
        <w:t>- Supabase Auth</w:t>
        <w:br/>
        <w:t>- Supabase PostgreSQL</w:t>
        <w:br/>
        <w:t>- Tailwind CSS</w:t>
        <w:br/>
        <w:t>- AI API 可配置</w:t>
        <w:br/>
        <w:t>- 部署到 Vercel</w:t>
        <w:br/>
        <w:t>- 手机端优先设计</w:t>
        <w:br/>
        <w:t/>
        <w:br/>
        <w:t>核心角色：</w:t>
        <w:br/>
        <w:t>- 老板</w:t>
        <w:br/>
        <w:t>- 店长</w:t>
        <w:br/>
        <w:t>- 咨询师</w:t>
        <w:br/>
        <w:t>- 美容师</w:t>
        <w:br/>
        <w:t>- 前台</w:t>
        <w:br/>
        <w:t>- 运营</w:t>
        <w:br/>
        <w:t/>
        <w:br/>
        <w:t>核心功能：</w:t>
        <w:br/>
        <w:t>1. 用户登录；</w:t>
        <w:br/>
        <w:t>2. 员工管理；</w:t>
        <w:br/>
        <w:t>3. 角色权限；</w:t>
        <w:br/>
        <w:t>4. 门店独立知识库；</w:t>
        <w:br/>
        <w:t>5. 老板端/店长端知识库上传入口；</w:t>
        <w:br/>
        <w:t>6. 知识库上传；</w:t>
        <w:br/>
        <w:t>7. 知识切分；</w:t>
        <w:br/>
        <w:t>8. 按门店和角色检索知识；</w:t>
        <w:br/>
        <w:t>9. 员工 AI 对话；</w:t>
        <w:br/>
        <w:t>10. 问题分类；</w:t>
        <w:br/>
        <w:t>11. 问题风险等级；</w:t>
        <w:br/>
        <w:t>12. 知识库没有答案时的兜底机制；</w:t>
        <w:br/>
        <w:t>13. 待确认问题；</w:t>
        <w:br/>
        <w:t>14. 知识库缺口；</w:t>
        <w:br/>
        <w:t>15. 风险问题记录；</w:t>
        <w:br/>
        <w:t>16. 老板后台；</w:t>
        <w:br/>
        <w:t>17. 员工使用记录；</w:t>
        <w:br/>
        <w:t>18. 任务管理；</w:t>
        <w:br/>
        <w:t>19. 老板日报。</w:t>
        <w:br/>
        <w:t/>
        <w:br/>
        <w:t>请先不要一次性写全部代码。</w:t>
        <w:br/>
        <w:t>请按以下顺序执行：</w:t>
        <w:br/>
        <w:t/>
        <w:br/>
        <w:t>第一步：创建项目基础结构。</w:t>
        <w:br/>
        <w:t>第二步：设计数据库表和 SQL。</w:t>
        <w:br/>
        <w:t>第三步：实现登录和角色权限。</w:t>
        <w:br/>
        <w:t>第四步：实现员工管理。</w:t>
        <w:br/>
        <w:t>第五步：实现知识库上传入口。</w:t>
        <w:br/>
        <w:t>第六步：实现知识库上传和文档切分。</w:t>
        <w:br/>
        <w:t>第七步：实现员工 AI 对话。</w:t>
        <w:br/>
        <w:t>第八步：实现问题分类和风险等级。</w:t>
        <w:br/>
        <w:t>第九步：实现知识库缺口、待确认问题、风险记录。</w:t>
        <w:br/>
        <w:t>第十步：实现老板后台。</w:t>
        <w:br/>
        <w:t>第十一步：实现任务管理和老板日报。</w:t>
        <w:br/>
        <w:t>第十二步：优化手机端页面和 PWA。</w:t>
        <w:br/>
        <w:t>第十三步：部署到 Vercel。</w:t>
        <w:br/>
        <w:t/>
        <w:br/>
        <w:t>每一步完成后，请告诉我：</w:t>
        <w:br/>
        <w:t>1. 完成了什么；</w:t>
        <w:br/>
        <w:t>2. 修改了哪些文件；</w:t>
        <w:br/>
        <w:t>3. 如何本地测试；</w:t>
        <w:br/>
        <w:t>4. 是否有报错；</w:t>
        <w:br/>
        <w:t>5. 下一步建议做什么。</w:t>
        <w:br/>
      </w:r>
    </w:p>
    <w:bookmarkEnd w:id="910"/>
    <w:bookmarkStart w:name="ZSSqw" w:id="91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11"/>
    <w:bookmarkStart w:name="MOI1l" w:id="91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十八、知识库上传入口开发指令</w:t>
      </w:r>
    </w:p>
    <w:bookmarkEnd w:id="912"/>
    <w:bookmarkStart w:name="L5dXG" w:id="9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请在老板端和店长端新增“知识库上传入口”。</w:t>
        <w:br/>
        <w:t/>
        <w:br/>
        <w:t>入口位置：</w:t>
        <w:br/>
        <w:t>老板端/店长端 → 知识库 → 上传资料。</w:t>
        <w:br/>
        <w:t/>
        <w:br/>
        <w:t>页面要求：</w:t>
        <w:br/>
        <w:t>1. 只有老板和店长可以进入；</w:t>
        <w:br/>
        <w:t>2. 页面字段包括：</w:t>
        <w:br/>
        <w:t xml:space="preserve">   - 资料标题</w:t>
        <w:br/>
        <w:t xml:space="preserve">   - 资料分类</w:t>
        <w:br/>
        <w:t xml:space="preserve">   - 可见角色</w:t>
        <w:br/>
        <w:t xml:space="preserve">   - 标签</w:t>
        <w:br/>
        <w:t xml:space="preserve">   - 上传文件</w:t>
        <w:br/>
        <w:t xml:space="preserve">   - 是否启用</w:t>
        <w:br/>
        <w:t xml:space="preserve">   - 备注说明</w:t>
        <w:br/>
        <w:t>3. 支持上传 md、txt、docx、pdf；</w:t>
        <w:br/>
        <w:t>4. 上传后保存原始文件；</w:t>
        <w:br/>
        <w:t>5. 自动提取文本；</w:t>
        <w:br/>
        <w:t>6. 自动按标题和段落切分；</w:t>
        <w:br/>
        <w:t>7. 保存到 knowledge_documents 和 knowledge_chunks；</w:t>
        <w:br/>
        <w:t>8. 上传完成后跳转到资料列表；</w:t>
        <w:br/>
        <w:t>9. 资料列表支持查看、编辑、停用、删除；</w:t>
        <w:br/>
        <w:t>10. 员工提问时只能检索自己角色可见、且状态为启用的知识片段。</w:t>
        <w:br/>
        <w:t/>
        <w:br/>
        <w:t>请优先完成这个功能，因为它是整个产品的核心入口。</w:t>
        <w:br/>
      </w:r>
    </w:p>
    <w:bookmarkEnd w:id="913"/>
    <w:bookmarkStart w:name="BCNxk" w:id="91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14"/>
    <w:bookmarkStart w:name="T2JXx" w:id="915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十九、知识库上传功能开发指令</w:t>
      </w:r>
    </w:p>
    <w:bookmarkEnd w:id="915"/>
    <w:bookmarkStart w:name="mqXmN" w:id="91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请为当前“门店 AI 经营助手”系统实现知识库上传功能。</w:t>
        <w:br/>
        <w:t/>
        <w:br/>
        <w:t>目标：</w:t>
        <w:br/>
        <w:t>老板和店长可以上传门店资料，系统自动解析、切分、分类、设置角色权限，并在员工提问时按门店和角色检索可用知识。</w:t>
        <w:br/>
        <w:t/>
        <w:br/>
        <w:t>第一版支持文件格式：</w:t>
        <w:br/>
        <w:t>1. txt</w:t>
        <w:br/>
        <w:t>2. md</w:t>
        <w:br/>
        <w:t>3. docx</w:t>
        <w:br/>
        <w:t>4. pdf</w:t>
        <w:br/>
        <w:t/>
        <w:br/>
        <w:t>上传页面要求：</w:t>
        <w:br/>
        <w:t>1. 只有老板和店长可以上传；</w:t>
        <w:br/>
        <w:t>2. 上传时必须填写资料标题；</w:t>
        <w:br/>
        <w:t>3. 上传时必须选择资料分类；</w:t>
        <w:br/>
        <w:t>4. 上传时必须选择哪些角色可见；</w:t>
        <w:br/>
        <w:t>5. 上传时可以设置标签；</w:t>
        <w:br/>
        <w:t>6. 上传时可以填写备注说明；</w:t>
        <w:br/>
        <w:t>7. 上传后默认启用；</w:t>
        <w:br/>
        <w:t>8. 支持停用和删除文档；</w:t>
        <w:br/>
        <w:t>9. 页面适配手机端。</w:t>
        <w:br/>
        <w:t/>
        <w:br/>
        <w:t>资料分类包括：</w:t>
        <w:br/>
        <w:t>- 品牌介绍</w:t>
        <w:br/>
        <w:t>- 项目介绍</w:t>
        <w:br/>
        <w:t>- 价格表</w:t>
        <w:br/>
        <w:t>- 活动方案</w:t>
        <w:br/>
        <w:t>- 销售话术</w:t>
        <w:br/>
        <w:t>- 护理流程</w:t>
        <w:br/>
        <w:t>- 售后SOP</w:t>
        <w:br/>
        <w:t>- 客诉处理</w:t>
        <w:br/>
        <w:t>- 员工培训</w:t>
        <w:br/>
        <w:t>- 岗位职责</w:t>
        <w:br/>
        <w:t>- 禁用词</w:t>
        <w:br/>
        <w:t>- 常见问题</w:t>
        <w:br/>
        <w:t>- 运营文案</w:t>
        <w:br/>
        <w:t/>
        <w:br/>
        <w:t>角色包括：</w:t>
        <w:br/>
        <w:t>- 老板</w:t>
        <w:br/>
        <w:t>- 店长</w:t>
        <w:br/>
        <w:t>- 咨询师</w:t>
        <w:br/>
        <w:t>- 美容师</w:t>
        <w:br/>
        <w:t>- 前台</w:t>
        <w:br/>
        <w:t>- 运营</w:t>
        <w:br/>
        <w:t/>
        <w:br/>
        <w:t>数据库要求：</w:t>
        <w:br/>
        <w:t>请创建或完善以下两张表：</w:t>
        <w:br/>
        <w:t/>
        <w:br/>
        <w:t>1. knowledge_documents</w:t>
        <w:br/>
        <w:t>字段包括：</w:t>
        <w:br/>
        <w:t>- id</w:t>
        <w:br/>
        <w:t>- store_id</w:t>
        <w:br/>
        <w:t>- title</w:t>
        <w:br/>
        <w:t>- category</w:t>
        <w:br/>
        <w:t>- file_url</w:t>
        <w:br/>
        <w:t>- file_type</w:t>
        <w:br/>
        <w:t>- visible_roles</w:t>
        <w:br/>
        <w:t>- tags</w:t>
        <w:br/>
        <w:t>- status</w:t>
        <w:br/>
        <w:t>- version</w:t>
        <w:br/>
        <w:t>- uploaded_by</w:t>
        <w:br/>
        <w:t>- remark</w:t>
        <w:br/>
        <w:t>- created_at</w:t>
        <w:br/>
        <w:t>- updated_at</w:t>
        <w:br/>
        <w:t/>
        <w:br/>
        <w:t>2. knowledge_chunks</w:t>
        <w:br/>
        <w:t>字段包括：</w:t>
        <w:br/>
        <w:t>- id</w:t>
        <w:br/>
        <w:t>- store_id</w:t>
        <w:br/>
        <w:t>- document_id</w:t>
        <w:br/>
        <w:t>- title</w:t>
        <w:br/>
        <w:t>- content</w:t>
        <w:br/>
        <w:t>- category</w:t>
        <w:br/>
        <w:t>- visible_roles</w:t>
        <w:br/>
        <w:t>- tags</w:t>
        <w:br/>
        <w:t>- status</w:t>
        <w:br/>
        <w:t>- version</w:t>
        <w:br/>
        <w:t>- created_at</w:t>
        <w:br/>
        <w:t>- updated_at</w:t>
        <w:br/>
        <w:t/>
        <w:br/>
        <w:t>处理逻辑：</w:t>
        <w:br/>
        <w:t>1. 上传文件；</w:t>
        <w:br/>
        <w:t>2. 保存原始文件；</w:t>
        <w:br/>
        <w:t>3. 根据文件类型提取文本；</w:t>
        <w:br/>
        <w:t>4. 按标题和段落切分文本；</w:t>
        <w:br/>
        <w:t>5. 每个知识片段控制在 500-1000 字；</w:t>
        <w:br/>
        <w:t>6. 将知识片段保存到 knowledge_chunks；</w:t>
        <w:br/>
        <w:t>7. 员工提问时，只能检索：</w:t>
        <w:br/>
        <w:t xml:space="preserve">   - 同一个 store_id；</w:t>
        <w:br/>
        <w:t xml:space="preserve">   - status = active；</w:t>
        <w:br/>
        <w:t xml:space="preserve">   - visible_roles 包含当前员工角色；</w:t>
        <w:br/>
        <w:t>8. 知识库没有命中时，返回“当前知识库没有明确标准”。</w:t>
        <w:br/>
        <w:t/>
        <w:br/>
        <w:t>请先实现：</w:t>
        <w:br/>
        <w:t>1. 数据库 SQL；</w:t>
        <w:br/>
        <w:t>2. 上传页面；</w:t>
        <w:br/>
        <w:t>3. 文件解析函数；</w:t>
        <w:br/>
        <w:t>4. 文本切分函数；</w:t>
        <w:br/>
        <w:t>5. 知识片段保存逻辑；</w:t>
        <w:br/>
        <w:t>6. 文档列表页面；</w:t>
        <w:br/>
        <w:t>7. 文档停用/删除功能；</w:t>
        <w:br/>
        <w:t>8. 简单关键词检索函数。</w:t>
        <w:br/>
        <w:t/>
        <w:br/>
        <w:t>暂时不要做复杂向量数据库，第一版先用关键词检索。</w:t>
        <w:br/>
      </w:r>
    </w:p>
    <w:bookmarkEnd w:id="916"/>
    <w:bookmarkStart w:name="WlYiU" w:id="91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17"/>
    <w:bookmarkStart w:name="o8fP3" w:id="918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二十、验收标准</w:t>
      </w:r>
    </w:p>
    <w:bookmarkEnd w:id="918"/>
    <w:bookmarkStart w:name="egxPs" w:id="91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20.1 员工端验收</w:t>
      </w:r>
    </w:p>
    <w:bookmarkEnd w:id="919"/>
    <w:bookmarkStart w:name="u964e761c" w:id="9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通过标准：</w:t>
      </w:r>
    </w:p>
    <w:bookmarkEnd w:id="920"/>
    <w:bookmarkStart w:name="ua91b56bd" w:id="921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员工能登录；</w:t>
      </w:r>
    </w:p>
    <w:bookmarkEnd w:id="921"/>
    <w:bookmarkStart w:name="u8169d615" w:id="922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员工只能看到自己的页面；</w:t>
      </w:r>
    </w:p>
    <w:bookmarkEnd w:id="922"/>
    <w:bookmarkStart w:name="u2809fcf1" w:id="923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员工能提问；</w:t>
      </w:r>
    </w:p>
    <w:bookmarkEnd w:id="923"/>
    <w:bookmarkStart w:name="ufbb17b44" w:id="924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AI 能基于知识库回答；</w:t>
      </w:r>
    </w:p>
    <w:bookmarkEnd w:id="924"/>
    <w:bookmarkStart w:name="u7161e684" w:id="925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不同角色回答不同；</w:t>
      </w:r>
    </w:p>
    <w:bookmarkEnd w:id="925"/>
    <w:bookmarkStart w:name="ua5ecb187" w:id="926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知识库没有答案时不会胡编；</w:t>
      </w:r>
    </w:p>
    <w:bookmarkEnd w:id="926"/>
    <w:bookmarkStart w:name="u0dd25b33" w:id="927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风险问题会提醒升级；</w:t>
      </w:r>
    </w:p>
    <w:bookmarkEnd w:id="927"/>
    <w:bookmarkStart w:name="u72085191" w:id="928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对话记录能保存；</w:t>
      </w:r>
    </w:p>
    <w:bookmarkEnd w:id="928"/>
    <w:bookmarkStart w:name="u78d331b2" w:id="929"/>
    <w:p>
      <w:pPr>
        <w:numPr>
          <w:ilvl w:val="0"/>
          <w:numId w:val="7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手机端体验正常。</w:t>
      </w:r>
    </w:p>
    <w:bookmarkEnd w:id="929"/>
    <w:bookmarkStart w:name="f9iRa" w:id="93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30"/>
    <w:bookmarkStart w:name="cuPaP" w:id="93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20.2 知识库上传验收</w:t>
      </w:r>
    </w:p>
    <w:bookmarkEnd w:id="931"/>
    <w:bookmarkStart w:name="u0f23567e" w:id="9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通过标准：</w:t>
      </w:r>
    </w:p>
    <w:bookmarkEnd w:id="932"/>
    <w:bookmarkStart w:name="uf355e2e4" w:id="933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老板能进入知识库上传入口；</w:t>
      </w:r>
    </w:p>
    <w:bookmarkEnd w:id="933"/>
    <w:bookmarkStart w:name="ud90b1363" w:id="934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店长能进入知识库上传入口；</w:t>
      </w:r>
    </w:p>
    <w:bookmarkEnd w:id="934"/>
    <w:bookmarkStart w:name="u725006cc" w:id="935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普通员工不能进入上传入口；</w:t>
      </w:r>
    </w:p>
    <w:bookmarkEnd w:id="935"/>
    <w:bookmarkStart w:name="u86a58b23" w:id="936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能填写资料标题；</w:t>
      </w:r>
    </w:p>
    <w:bookmarkEnd w:id="936"/>
    <w:bookmarkStart w:name="u85b216ef" w:id="937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能选择资料分类；</w:t>
      </w:r>
    </w:p>
    <w:bookmarkEnd w:id="937"/>
    <w:bookmarkStart w:name="u8bc1a762" w:id="938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能选择可见角色；</w:t>
      </w:r>
    </w:p>
    <w:bookmarkEnd w:id="938"/>
    <w:bookmarkStart w:name="ub1883449" w:id="939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能上传 md、txt、docx、pdf；</w:t>
      </w:r>
    </w:p>
    <w:bookmarkEnd w:id="939"/>
    <w:bookmarkStart w:name="u0c4b4a70" w:id="940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上传后能生成 knowledge_documents 记录；</w:t>
      </w:r>
    </w:p>
    <w:bookmarkEnd w:id="940"/>
    <w:bookmarkStart w:name="u044a8fc6" w:id="941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上传后能生成 knowledge_chunks 记录；</w:t>
      </w:r>
    </w:p>
    <w:bookmarkEnd w:id="941"/>
    <w:bookmarkStart w:name="u2c63f670" w:id="942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资料列表能展示上传资料；</w:t>
      </w:r>
    </w:p>
    <w:bookmarkEnd w:id="942"/>
    <w:bookmarkStart w:name="u870f8482" w:id="943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能停用资料；</w:t>
      </w:r>
    </w:p>
    <w:bookmarkEnd w:id="943"/>
    <w:bookmarkStart w:name="u427877ad" w:id="944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停用资料不会被员工检索；</w:t>
      </w:r>
    </w:p>
    <w:bookmarkEnd w:id="944"/>
    <w:bookmarkStart w:name="u7369cd07" w:id="945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员工只能检索自己角色可见的资料；</w:t>
      </w:r>
    </w:p>
    <w:bookmarkEnd w:id="945"/>
    <w:bookmarkStart w:name="udfa87081" w:id="946"/>
    <w:p>
      <w:pPr>
        <w:numPr>
          <w:ilvl w:val="0"/>
          <w:numId w:val="7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不同门店资料不能互相检索。</w:t>
      </w:r>
    </w:p>
    <w:bookmarkEnd w:id="946"/>
    <w:bookmarkStart w:name="XzWx3" w:id="947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47"/>
    <w:bookmarkStart w:name="nFMgU" w:id="94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20.3 老板端验收</w:t>
      </w:r>
    </w:p>
    <w:bookmarkEnd w:id="948"/>
    <w:bookmarkStart w:name="u742bd283" w:id="9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通过标准：</w:t>
      </w:r>
    </w:p>
    <w:bookmarkEnd w:id="949"/>
    <w:bookmarkStart w:name="u823d3420" w:id="950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老板能登录后台；</w:t>
      </w:r>
    </w:p>
    <w:bookmarkEnd w:id="950"/>
    <w:bookmarkStart w:name="u30561305" w:id="951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老板能添加员工；</w:t>
      </w:r>
    </w:p>
    <w:bookmarkEnd w:id="951"/>
    <w:bookmarkStart w:name="ue3e85181" w:id="952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老板能禁用员工；</w:t>
      </w:r>
    </w:p>
    <w:bookmarkEnd w:id="952"/>
    <w:bookmarkStart w:name="u7f3604da" w:id="953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老板能上传知识库；</w:t>
      </w:r>
    </w:p>
    <w:bookmarkEnd w:id="953"/>
    <w:bookmarkStart w:name="u8cd0e9ed" w:id="954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老板能查看员工提问；</w:t>
      </w:r>
    </w:p>
    <w:bookmarkEnd w:id="954"/>
    <w:bookmarkStart w:name="uecf09bf3" w:id="955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老板能查看知识库缺口；</w:t>
      </w:r>
    </w:p>
    <w:bookmarkEnd w:id="955"/>
    <w:bookmarkStart w:name="uf75b3ed2" w:id="956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老板能查看风险问题；</w:t>
      </w:r>
    </w:p>
    <w:bookmarkEnd w:id="956"/>
    <w:bookmarkStart w:name="u240904f4" w:id="957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老板能创建任务；</w:t>
      </w:r>
    </w:p>
    <w:bookmarkEnd w:id="957"/>
    <w:bookmarkStart w:name="ud52badda" w:id="958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老板能看到老板日报；</w:t>
      </w:r>
    </w:p>
    <w:bookmarkEnd w:id="958"/>
    <w:bookmarkStart w:name="u0bf98e89" w:id="959"/>
    <w:p>
      <w:pPr>
        <w:numPr>
          <w:ilvl w:val="0"/>
          <w:numId w:val="7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手机端可以正常使用。</w:t>
      </w:r>
    </w:p>
    <w:bookmarkEnd w:id="959"/>
    <w:bookmarkStart w:name="ZetnJ" w:id="96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60"/>
    <w:bookmarkStart w:name="lGGsm" w:id="96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20.4 权限验收</w:t>
      </w:r>
    </w:p>
    <w:bookmarkEnd w:id="961"/>
    <w:bookmarkStart w:name="u061c0e80" w:id="96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通过标准：</w:t>
      </w:r>
    </w:p>
    <w:bookmarkEnd w:id="962"/>
    <w:bookmarkStart w:name="u2eafd3d0" w:id="963"/>
    <w:p>
      <w:pPr>
        <w:numPr>
          <w:ilvl w:val="0"/>
          <w:numId w:val="7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员工不能看老板后台；</w:t>
      </w:r>
    </w:p>
    <w:bookmarkEnd w:id="963"/>
    <w:bookmarkStart w:name="uced449fc" w:id="964"/>
    <w:p>
      <w:pPr>
        <w:numPr>
          <w:ilvl w:val="0"/>
          <w:numId w:val="7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不同门店数据隔离；</w:t>
      </w:r>
    </w:p>
    <w:bookmarkEnd w:id="964"/>
    <w:bookmarkStart w:name="uf3a88fd6" w:id="965"/>
    <w:p>
      <w:pPr>
        <w:numPr>
          <w:ilvl w:val="0"/>
          <w:numId w:val="7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咨询师不能看美容师不该看的资料；</w:t>
      </w:r>
    </w:p>
    <w:bookmarkEnd w:id="965"/>
    <w:bookmarkStart w:name="u259555ed" w:id="966"/>
    <w:p>
      <w:pPr>
        <w:numPr>
          <w:ilvl w:val="0"/>
          <w:numId w:val="7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离职员工不能登录；</w:t>
      </w:r>
    </w:p>
    <w:bookmarkEnd w:id="966"/>
    <w:bookmarkStart w:name="u54b78c70" w:id="967"/>
    <w:p>
      <w:pPr>
        <w:numPr>
          <w:ilvl w:val="0"/>
          <w:numId w:val="7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高风险记录普通员工不能删除；</w:t>
      </w:r>
    </w:p>
    <w:bookmarkEnd w:id="967"/>
    <w:bookmarkStart w:name="u017733d9" w:id="968"/>
    <w:p>
      <w:pPr>
        <w:numPr>
          <w:ilvl w:val="0"/>
          <w:numId w:val="7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店长不能访问老板敏感数据；</w:t>
      </w:r>
    </w:p>
    <w:bookmarkEnd w:id="968"/>
    <w:bookmarkStart w:name="u53e1f508" w:id="969"/>
    <w:p>
      <w:pPr>
        <w:numPr>
          <w:ilvl w:val="0"/>
          <w:numId w:val="7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普通员工不能上传知识库；</w:t>
      </w:r>
    </w:p>
    <w:bookmarkEnd w:id="969"/>
    <w:bookmarkStart w:name="ue01e108a" w:id="970"/>
    <w:p>
      <w:pPr>
        <w:numPr>
          <w:ilvl w:val="0"/>
          <w:numId w:val="7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普通员工不能删除知识库资料。</w:t>
      </w:r>
    </w:p>
    <w:bookmarkEnd w:id="970"/>
    <w:bookmarkStart w:name="R08ca" w:id="97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71"/>
    <w:bookmarkStart w:name="mBPH1" w:id="97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20.5 风险验收</w:t>
      </w:r>
    </w:p>
    <w:bookmarkEnd w:id="972"/>
    <w:bookmarkStart w:name="u81cfceb1" w:id="9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通过标准：</w:t>
      </w:r>
    </w:p>
    <w:bookmarkEnd w:id="973"/>
    <w:bookmarkStart w:name="uc1756204" w:id="974"/>
    <w:p>
      <w:pPr>
        <w:numPr>
          <w:ilvl w:val="0"/>
          <w:numId w:val="7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医疗判断类问题不会直接回答；</w:t>
      </w:r>
    </w:p>
    <w:bookmarkEnd w:id="974"/>
    <w:bookmarkStart w:name="u4a078ca0" w:id="975"/>
    <w:p>
      <w:pPr>
        <w:numPr>
          <w:ilvl w:val="0"/>
          <w:numId w:val="7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皮肤异常类问题会建议升级；</w:t>
      </w:r>
    </w:p>
    <w:bookmarkEnd w:id="975"/>
    <w:bookmarkStart w:name="u9409613f" w:id="976"/>
    <w:p>
      <w:pPr>
        <w:numPr>
          <w:ilvl w:val="0"/>
          <w:numId w:val="7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违规话术会被提醒；</w:t>
      </w:r>
    </w:p>
    <w:bookmarkEnd w:id="976"/>
    <w:bookmarkStart w:name="ub411a91c" w:id="977"/>
    <w:p>
      <w:pPr>
        <w:numPr>
          <w:ilvl w:val="0"/>
          <w:numId w:val="7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绝对化宣传会被拦截；</w:t>
      </w:r>
    </w:p>
    <w:bookmarkEnd w:id="977"/>
    <w:bookmarkStart w:name="u0af95c5a" w:id="978"/>
    <w:p>
      <w:pPr>
        <w:numPr>
          <w:ilvl w:val="0"/>
          <w:numId w:val="7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客户隐私不会被泄露；</w:t>
      </w:r>
    </w:p>
    <w:bookmarkEnd w:id="978"/>
    <w:bookmarkStart w:name="ud00a5e2d" w:id="979"/>
    <w:p>
      <w:pPr>
        <w:numPr>
          <w:ilvl w:val="0"/>
          <w:numId w:val="7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价格、退款、活动叠加问题会建议确认。</w:t>
      </w:r>
    </w:p>
    <w:bookmarkEnd w:id="979"/>
    <w:bookmarkStart w:name="WVrT3" w:id="98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80"/>
    <w:bookmarkStart w:name="gNoeD" w:id="981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二十一、试点交付流程</w:t>
      </w:r>
    </w:p>
    <w:bookmarkEnd w:id="981"/>
    <w:bookmarkStart w:name="S8hwI" w:id="98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21.1 选择试点门店</w:t>
      </w:r>
    </w:p>
    <w:bookmarkEnd w:id="982"/>
    <w:bookmarkStart w:name="u7925b7da" w:id="9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选择一个你熟悉的美容或皮肤管理门店。</w:t>
      </w:r>
    </w:p>
    <w:bookmarkEnd w:id="983"/>
    <w:bookmarkStart w:name="u4b9e4117" w:id="98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要求：</w:t>
      </w:r>
    </w:p>
    <w:bookmarkEnd w:id="984"/>
    <w:bookmarkStart w:name="u443d95b3" w:id="985"/>
    <w:p>
      <w:pPr>
        <w:numPr>
          <w:ilvl w:val="0"/>
          <w:numId w:val="7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老板信任你；</w:t>
      </w:r>
    </w:p>
    <w:bookmarkEnd w:id="985"/>
    <w:bookmarkStart w:name="u9d8cca35" w:id="986"/>
    <w:p>
      <w:pPr>
        <w:numPr>
          <w:ilvl w:val="0"/>
          <w:numId w:val="7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有 3-10 个员工；</w:t>
      </w:r>
    </w:p>
    <w:bookmarkEnd w:id="986"/>
    <w:bookmarkStart w:name="udb58cc70" w:id="987"/>
    <w:p>
      <w:pPr>
        <w:numPr>
          <w:ilvl w:val="0"/>
          <w:numId w:val="7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有标准项目和价格；</w:t>
      </w:r>
    </w:p>
    <w:bookmarkEnd w:id="987"/>
    <w:bookmarkStart w:name="u13eb4159" w:id="988"/>
    <w:p>
      <w:pPr>
        <w:numPr>
          <w:ilvl w:val="0"/>
          <w:numId w:val="7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有活动运营；</w:t>
      </w:r>
    </w:p>
    <w:bookmarkEnd w:id="988"/>
    <w:bookmarkStart w:name="u9ba9e578" w:id="989"/>
    <w:p>
      <w:pPr>
        <w:numPr>
          <w:ilvl w:val="0"/>
          <w:numId w:val="7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有员工培训痛点；</w:t>
      </w:r>
    </w:p>
    <w:bookmarkEnd w:id="989"/>
    <w:bookmarkStart w:name="u94014152" w:id="990"/>
    <w:p>
      <w:pPr>
        <w:numPr>
          <w:ilvl w:val="0"/>
          <w:numId w:val="7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愿意试用 7-14 天。</w:t>
      </w:r>
    </w:p>
    <w:bookmarkEnd w:id="990"/>
    <w:bookmarkStart w:name="qEdOY" w:id="99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91"/>
    <w:bookmarkStart w:name="FxYRd" w:id="99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21.2 资料采集</w:t>
      </w:r>
    </w:p>
    <w:bookmarkEnd w:id="992"/>
    <w:bookmarkStart w:name="u7ad20347" w:id="9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需要采集：</w:t>
      </w:r>
    </w:p>
    <w:bookmarkEnd w:id="993"/>
    <w:bookmarkStart w:name="u28de7d4a" w:id="994"/>
    <w:p>
      <w:pPr>
        <w:numPr>
          <w:ilvl w:val="0"/>
          <w:numId w:val="8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品牌介绍；</w:t>
      </w:r>
    </w:p>
    <w:bookmarkEnd w:id="994"/>
    <w:bookmarkStart w:name="u60808eed" w:id="995"/>
    <w:p>
      <w:pPr>
        <w:numPr>
          <w:ilvl w:val="0"/>
          <w:numId w:val="8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项目介绍；</w:t>
      </w:r>
    </w:p>
    <w:bookmarkEnd w:id="995"/>
    <w:bookmarkStart w:name="u2d5e4ab9" w:id="996"/>
    <w:p>
      <w:pPr>
        <w:numPr>
          <w:ilvl w:val="0"/>
          <w:numId w:val="8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价格表；</w:t>
      </w:r>
    </w:p>
    <w:bookmarkEnd w:id="996"/>
    <w:bookmarkStart w:name="u586c40c9" w:id="997"/>
    <w:p>
      <w:pPr>
        <w:numPr>
          <w:ilvl w:val="0"/>
          <w:numId w:val="8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活动方案；</w:t>
      </w:r>
    </w:p>
    <w:bookmarkEnd w:id="997"/>
    <w:bookmarkStart w:name="u57dc1b62" w:id="998"/>
    <w:p>
      <w:pPr>
        <w:numPr>
          <w:ilvl w:val="0"/>
          <w:numId w:val="8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销售话术；</w:t>
      </w:r>
    </w:p>
    <w:bookmarkEnd w:id="998"/>
    <w:bookmarkStart w:name="u7df0fcc4" w:id="999"/>
    <w:p>
      <w:pPr>
        <w:numPr>
          <w:ilvl w:val="0"/>
          <w:numId w:val="8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护理 SOP；</w:t>
      </w:r>
    </w:p>
    <w:bookmarkEnd w:id="999"/>
    <w:bookmarkStart w:name="u8c14f16a" w:id="1000"/>
    <w:p>
      <w:pPr>
        <w:numPr>
          <w:ilvl w:val="0"/>
          <w:numId w:val="8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售后 SOP；</w:t>
      </w:r>
    </w:p>
    <w:bookmarkEnd w:id="1000"/>
    <w:bookmarkStart w:name="u1f17edf7" w:id="1001"/>
    <w:p>
      <w:pPr>
        <w:numPr>
          <w:ilvl w:val="0"/>
          <w:numId w:val="8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客诉处理；</w:t>
      </w:r>
    </w:p>
    <w:bookmarkEnd w:id="1001"/>
    <w:bookmarkStart w:name="ucaab0b90" w:id="1002"/>
    <w:p>
      <w:pPr>
        <w:numPr>
          <w:ilvl w:val="0"/>
          <w:numId w:val="8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岗位职责；</w:t>
      </w:r>
    </w:p>
    <w:bookmarkEnd w:id="1002"/>
    <w:bookmarkStart w:name="ubf616c9b" w:id="1003"/>
    <w:p>
      <w:pPr>
        <w:numPr>
          <w:ilvl w:val="0"/>
          <w:numId w:val="8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禁用词；</w:t>
      </w:r>
    </w:p>
    <w:bookmarkEnd w:id="1003"/>
    <w:bookmarkStart w:name="ud4197016" w:id="1004"/>
    <w:p>
      <w:pPr>
        <w:numPr>
          <w:ilvl w:val="0"/>
          <w:numId w:val="8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常见问题；</w:t>
      </w:r>
    </w:p>
    <w:bookmarkEnd w:id="1004"/>
    <w:bookmarkStart w:name="u67a49b25" w:id="1005"/>
    <w:p>
      <w:pPr>
        <w:numPr>
          <w:ilvl w:val="0"/>
          <w:numId w:val="8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优秀案例。</w:t>
      </w:r>
    </w:p>
    <w:bookmarkEnd w:id="1005"/>
    <w:bookmarkStart w:name="keiZw" w:id="100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006"/>
    <w:bookmarkStart w:name="jLjsQ" w:id="100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21.3 初始化门店</w:t>
      </w:r>
    </w:p>
    <w:bookmarkEnd w:id="1007"/>
    <w:bookmarkStart w:name="ua7326136" w:id="10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操作：</w:t>
      </w:r>
    </w:p>
    <w:bookmarkEnd w:id="1008"/>
    <w:bookmarkStart w:name="u5f181ec6" w:id="1009"/>
    <w:p>
      <w:pPr>
        <w:numPr>
          <w:ilvl w:val="0"/>
          <w:numId w:val="8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创建门店；</w:t>
      </w:r>
    </w:p>
    <w:bookmarkEnd w:id="1009"/>
    <w:bookmarkStart w:name="u253059d8" w:id="1010"/>
    <w:p>
      <w:pPr>
        <w:numPr>
          <w:ilvl w:val="0"/>
          <w:numId w:val="8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添加老板账号；</w:t>
      </w:r>
    </w:p>
    <w:bookmarkEnd w:id="1010"/>
    <w:bookmarkStart w:name="ub17fea5a" w:id="1011"/>
    <w:p>
      <w:pPr>
        <w:numPr>
          <w:ilvl w:val="0"/>
          <w:numId w:val="8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添加员工账号；</w:t>
      </w:r>
    </w:p>
    <w:bookmarkEnd w:id="1011"/>
    <w:bookmarkStart w:name="u8aa2ea51" w:id="1012"/>
    <w:p>
      <w:pPr>
        <w:numPr>
          <w:ilvl w:val="0"/>
          <w:numId w:val="8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设置角色；</w:t>
      </w:r>
    </w:p>
    <w:bookmarkEnd w:id="1012"/>
    <w:bookmarkStart w:name="u454efc18" w:id="1013"/>
    <w:p>
      <w:pPr>
        <w:numPr>
          <w:ilvl w:val="0"/>
          <w:numId w:val="8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进入知识库上传入口；</w:t>
      </w:r>
    </w:p>
    <w:bookmarkEnd w:id="1013"/>
    <w:bookmarkStart w:name="ub38c953e" w:id="1014"/>
    <w:p>
      <w:pPr>
        <w:numPr>
          <w:ilvl w:val="0"/>
          <w:numId w:val="8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上传知识库资料；</w:t>
      </w:r>
    </w:p>
    <w:bookmarkEnd w:id="1014"/>
    <w:bookmarkStart w:name="u03af4b81" w:id="1015"/>
    <w:p>
      <w:pPr>
        <w:numPr>
          <w:ilvl w:val="0"/>
          <w:numId w:val="8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配置快捷问题；</w:t>
      </w:r>
    </w:p>
    <w:bookmarkEnd w:id="1015"/>
    <w:bookmarkStart w:name="ubd1325c9" w:id="1016"/>
    <w:p>
      <w:pPr>
        <w:numPr>
          <w:ilvl w:val="0"/>
          <w:numId w:val="8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配置禁用词；</w:t>
      </w:r>
    </w:p>
    <w:bookmarkEnd w:id="1016"/>
    <w:bookmarkStart w:name="u7df5d6b0" w:id="1017"/>
    <w:p>
      <w:pPr>
        <w:numPr>
          <w:ilvl w:val="0"/>
          <w:numId w:val="8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配置本月活动；</w:t>
      </w:r>
    </w:p>
    <w:bookmarkEnd w:id="1017"/>
    <w:bookmarkStart w:name="ub0a32698" w:id="1018"/>
    <w:p>
      <w:pPr>
        <w:numPr>
          <w:ilvl w:val="0"/>
          <w:numId w:val="8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测试员工提问；</w:t>
      </w:r>
    </w:p>
    <w:bookmarkEnd w:id="1018"/>
    <w:bookmarkStart w:name="u01eb95b7" w:id="1019"/>
    <w:p>
      <w:pPr>
        <w:numPr>
          <w:ilvl w:val="0"/>
          <w:numId w:val="8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测试老板后台。</w:t>
      </w:r>
    </w:p>
    <w:bookmarkEnd w:id="1019"/>
    <w:bookmarkStart w:name="XlvM9" w:id="102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020"/>
    <w:bookmarkStart w:name="tZCeA" w:id="102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21.4 推荐首批上传资料</w:t>
      </w:r>
    </w:p>
    <w:bookmarkEnd w:id="1021"/>
    <w:bookmarkStart w:name="u7ff77544" w:id="10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第一批不要上传太多，先上传 8 个核心文档：</w:t>
      </w:r>
    </w:p>
    <w:bookmarkEnd w:id="1022"/>
    <w:bookmarkStart w:name="nNuFW" w:id="102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01-品牌介绍.md</w:t>
        <w:br/>
        <w:t>02-项目介绍.md</w:t>
        <w:br/>
        <w:t>03-价格表.md</w:t>
        <w:br/>
        <w:t>04-本月活动.md</w:t>
        <w:br/>
        <w:t>05-销售话术.md</w:t>
        <w:br/>
        <w:t>06-护理流程.md</w:t>
        <w:br/>
        <w:t>07-客诉处理.md</w:t>
        <w:br/>
        <w:t>08-禁用词.md</w:t>
        <w:br/>
      </w:r>
    </w:p>
    <w:bookmarkEnd w:id="1023"/>
    <w:bookmarkStart w:name="dRAI0" w:id="102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024"/>
    <w:bookmarkStart w:name="KPLIN" w:id="102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21.5 试运行</w:t>
      </w:r>
    </w:p>
    <w:bookmarkEnd w:id="1025"/>
    <w:bookmarkStart w:name="u13dbe6d5" w:id="10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试运行 7-14 天。</w:t>
      </w:r>
    </w:p>
    <w:bookmarkEnd w:id="1026"/>
    <w:bookmarkStart w:name="u36c35bb5" w:id="10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观察：</w:t>
      </w:r>
    </w:p>
    <w:bookmarkEnd w:id="1027"/>
    <w:bookmarkStart w:name="u8de0bd2c" w:id="1028"/>
    <w:p>
      <w:pPr>
        <w:numPr>
          <w:ilvl w:val="0"/>
          <w:numId w:val="8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员工是否愿意用；</w:t>
      </w:r>
    </w:p>
    <w:bookmarkEnd w:id="1028"/>
    <w:bookmarkStart w:name="u4266f8da" w:id="1029"/>
    <w:p>
      <w:pPr>
        <w:numPr>
          <w:ilvl w:val="0"/>
          <w:numId w:val="8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员工最常问什么；</w:t>
      </w:r>
    </w:p>
    <w:bookmarkEnd w:id="1029"/>
    <w:bookmarkStart w:name="u7029246d" w:id="1030"/>
    <w:p>
      <w:pPr>
        <w:numPr>
          <w:ilvl w:val="0"/>
          <w:numId w:val="8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AI 回答是否准确；</w:t>
      </w:r>
    </w:p>
    <w:bookmarkEnd w:id="1030"/>
    <w:bookmarkStart w:name="u0995dc3e" w:id="1031"/>
    <w:p>
      <w:pPr>
        <w:numPr>
          <w:ilvl w:val="0"/>
          <w:numId w:val="8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老板是否觉得有价值；</w:t>
      </w:r>
    </w:p>
    <w:bookmarkEnd w:id="1031"/>
    <w:bookmarkStart w:name="u3d7d3f74" w:id="1032"/>
    <w:p>
      <w:pPr>
        <w:numPr>
          <w:ilvl w:val="0"/>
          <w:numId w:val="8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哪些知识库缺口最多；</w:t>
      </w:r>
    </w:p>
    <w:bookmarkEnd w:id="1032"/>
    <w:bookmarkStart w:name="u3698672f" w:id="1033"/>
    <w:p>
      <w:pPr>
        <w:numPr>
          <w:ilvl w:val="0"/>
          <w:numId w:val="8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哪些功能员工不会用；</w:t>
      </w:r>
    </w:p>
    <w:bookmarkEnd w:id="1033"/>
    <w:bookmarkStart w:name="u342bae64" w:id="1034"/>
    <w:p>
      <w:pPr>
        <w:numPr>
          <w:ilvl w:val="0"/>
          <w:numId w:val="8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哪些回答需要优化；</w:t>
      </w:r>
    </w:p>
    <w:bookmarkEnd w:id="1034"/>
    <w:bookmarkStart w:name="u1132500a" w:id="1035"/>
    <w:p>
      <w:pPr>
        <w:numPr>
          <w:ilvl w:val="0"/>
          <w:numId w:val="8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是否有风险问题。</w:t>
      </w:r>
    </w:p>
    <w:bookmarkEnd w:id="1035"/>
    <w:bookmarkStart w:name="ura2D" w:id="103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036"/>
    <w:bookmarkStart w:name="larvq" w:id="103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二十二、对外销售话术</w:t>
      </w:r>
    </w:p>
    <w:bookmarkEnd w:id="1037"/>
    <w:bookmarkStart w:name="u76bd7c7c" w:id="10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不要对客户说：</w:t>
      </w:r>
    </w:p>
    <w:bookmarkEnd w:id="1038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6753b739" w:id="1039"/>
      <w:r>
        <w:rPr>
          <w:rFonts w:ascii="宋体" w:hAnsi="Times New Roman" w:eastAsia="宋体"/>
          <w:b w:val="false"/>
          <w:i w:val="false"/>
          <w:color w:val="808080"/>
          <w:sz w:val="22"/>
        </w:rPr>
        <w:t>我给你做一个 Agent 智能体。</w:t>
      </w:r>
    </w:p>
    <w:bookmarkEnd w:id="1039"/>
    <w:bookmarkStart w:name="u5ed97ba7" w:id="10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客户听不懂。</w:t>
      </w:r>
    </w:p>
    <w:bookmarkEnd w:id="1040"/>
    <w:bookmarkStart w:name="u8b5ad3f3" w:id="10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应该说：</w:t>
      </w:r>
    </w:p>
    <w:bookmarkEnd w:id="104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41413996" w:id="1042"/>
      <w:r>
        <w:rPr>
          <w:rFonts w:ascii="宋体" w:hAnsi="Times New Roman" w:eastAsia="宋体"/>
          <w:b w:val="false"/>
          <w:i w:val="false"/>
          <w:color w:val="808080"/>
          <w:sz w:val="22"/>
        </w:rPr>
        <w:t>我帮你做一个属于你门店自己的 AI 经营助手。你的员工可以在手机上随时问项目话术、活动方案、客户异议、护理流程。老板可以看到员工每天都在问什么、哪里不会、哪些问题最多。它不是通用 AI，而是基于你门店自己的资料、项目、价格、活动和管理标准来回答。</w:t>
      </w:r>
    </w:p>
    <w:bookmarkEnd w:id="1042"/>
    <w:bookmarkStart w:name="uodQc" w:id="1043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043"/>
    <w:bookmarkStart w:name="enmYf" w:id="104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二十三、最终产品目标</w:t>
      </w:r>
    </w:p>
    <w:bookmarkEnd w:id="1044"/>
    <w:bookmarkStart w:name="ud771175f" w:id="10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这个产品最终要做到：</w:t>
      </w:r>
    </w:p>
    <w:bookmarkEnd w:id="1045"/>
    <w:bookmarkStart w:name="u97491055" w:id="1046"/>
    <w:p>
      <w:pPr>
        <w:numPr>
          <w:ilvl w:val="0"/>
          <w:numId w:val="8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员工遇到问题有人教；</w:t>
      </w:r>
    </w:p>
    <w:bookmarkEnd w:id="1046"/>
    <w:bookmarkStart w:name="u7e7b57ff" w:id="1047"/>
    <w:p>
      <w:pPr>
        <w:numPr>
          <w:ilvl w:val="0"/>
          <w:numId w:val="8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新员工培训更快；</w:t>
      </w:r>
    </w:p>
    <w:bookmarkEnd w:id="1047"/>
    <w:bookmarkStart w:name="u2ec3dbcf" w:id="1048"/>
    <w:p>
      <w:pPr>
        <w:numPr>
          <w:ilvl w:val="0"/>
          <w:numId w:val="8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销售话术更统一；</w:t>
      </w:r>
    </w:p>
    <w:bookmarkEnd w:id="1048"/>
    <w:bookmarkStart w:name="u9a1dd786" w:id="1049"/>
    <w:p>
      <w:pPr>
        <w:numPr>
          <w:ilvl w:val="0"/>
          <w:numId w:val="8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活动执行更标准；</w:t>
      </w:r>
    </w:p>
    <w:bookmarkEnd w:id="1049"/>
    <w:bookmarkStart w:name="u6d740561" w:id="1050"/>
    <w:p>
      <w:pPr>
        <w:numPr>
          <w:ilvl w:val="0"/>
          <w:numId w:val="8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客户风险能及时升级；</w:t>
      </w:r>
    </w:p>
    <w:bookmarkEnd w:id="1050"/>
    <w:bookmarkStart w:name="u3c42bcd4" w:id="1051"/>
    <w:p>
      <w:pPr>
        <w:numPr>
          <w:ilvl w:val="0"/>
          <w:numId w:val="8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老板经验能持续沉淀；</w:t>
      </w:r>
    </w:p>
    <w:bookmarkEnd w:id="1051"/>
    <w:bookmarkStart w:name="ufd3df493" w:id="1052"/>
    <w:p>
      <w:pPr>
        <w:numPr>
          <w:ilvl w:val="0"/>
          <w:numId w:val="8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店长管理有依据；</w:t>
      </w:r>
    </w:p>
    <w:bookmarkEnd w:id="1052"/>
    <w:bookmarkStart w:name="u62c49ebe" w:id="1053"/>
    <w:p>
      <w:pPr>
        <w:numPr>
          <w:ilvl w:val="0"/>
          <w:numId w:val="8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知识库越用越完善；</w:t>
      </w:r>
    </w:p>
    <w:bookmarkEnd w:id="1053"/>
    <w:bookmarkStart w:name="u1d46e014" w:id="1054"/>
    <w:p>
      <w:pPr>
        <w:numPr>
          <w:ilvl w:val="0"/>
          <w:numId w:val="8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老板不在店也能掌握门店状态；</w:t>
      </w:r>
    </w:p>
    <w:bookmarkEnd w:id="1054"/>
    <w:bookmarkStart w:name="u63c17ea7" w:id="1055"/>
    <w:p>
      <w:pPr>
        <w:numPr>
          <w:ilvl w:val="0"/>
          <w:numId w:val="8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门店形成自己的 AI 管理大脑。</w:t>
      </w:r>
    </w:p>
    <w:bookmarkEnd w:id="1055"/>
    <w:bookmarkStart w:name="u27494ca3" w:id="10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最终目标：</w:t>
      </w:r>
    </w:p>
    <w:bookmarkEnd w:id="105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f071fba7" w:id="1057"/>
      <w:r>
        <w:rPr>
          <w:rFonts w:ascii="宋体" w:hAnsi="Times New Roman" w:eastAsia="宋体"/>
          <w:b w:val="false"/>
          <w:i w:val="false"/>
          <w:color w:val="808080"/>
          <w:sz w:val="22"/>
        </w:rPr>
        <w:t>让一家门店从“靠老板个人经验管理”，逐步变成“靠标准化知识库 + AI 工作助手 + 数据化后台管理”。</w:t>
      </w:r>
    </w:p>
    <w:bookmarkEnd w:id="1057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4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